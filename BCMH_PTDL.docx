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32B274" w14:textId="77777777" w:rsidR="000B6FDF" w:rsidRPr="004E1047" w:rsidRDefault="000B6FDF" w:rsidP="00C76405">
      <w:pPr>
        <w:spacing w:line="276" w:lineRule="auto"/>
        <w:rPr>
          <w:rFonts w:ascii="Times New Roman" w:hAnsi="Times New Roman"/>
        </w:rPr>
      </w:pPr>
    </w:p>
    <w:p w14:paraId="23F4DEA4" w14:textId="77777777" w:rsidR="000B6FDF" w:rsidRPr="004E1047" w:rsidRDefault="00943117" w:rsidP="00C76405">
      <w:pPr>
        <w:spacing w:line="276" w:lineRule="auto"/>
        <w:jc w:val="center"/>
        <w:rPr>
          <w:rFonts w:ascii="Times New Roman" w:hAnsi="Times New Roman"/>
          <w:sz w:val="28"/>
          <w:szCs w:val="28"/>
          <w:lang w:val="vi-VN"/>
        </w:rPr>
      </w:pPr>
      <w:r w:rsidRPr="004E1047">
        <w:rPr>
          <w:rFonts w:ascii="Times New Roman" w:hAnsi="Times New Roman"/>
          <w:sz w:val="28"/>
          <w:szCs w:val="28"/>
          <w:lang w:val="vi-VN"/>
        </w:rPr>
        <w:t>TRƯỜNG ĐẠI HỌC MỞ THÀNH PHỐ HỒ CHÍ MINH</w:t>
      </w:r>
    </w:p>
    <w:p w14:paraId="040DEC89" w14:textId="77777777" w:rsidR="000B6FDF" w:rsidRPr="004E1047" w:rsidRDefault="00943117" w:rsidP="00C76405">
      <w:pPr>
        <w:spacing w:line="276" w:lineRule="auto"/>
        <w:jc w:val="center"/>
        <w:rPr>
          <w:rFonts w:ascii="Times New Roman" w:hAnsi="Times New Roman"/>
          <w:sz w:val="28"/>
          <w:szCs w:val="28"/>
          <w:lang w:val="vi-VN"/>
        </w:rPr>
      </w:pPr>
      <w:r w:rsidRPr="004E1047">
        <w:rPr>
          <w:rFonts w:ascii="Times New Roman" w:hAnsi="Times New Roman"/>
          <w:sz w:val="28"/>
          <w:szCs w:val="28"/>
          <w:lang w:val="vi-VN"/>
        </w:rPr>
        <w:t>KHOA CÔNG NGHỆ THÔNG TIN</w:t>
      </w:r>
    </w:p>
    <w:p w14:paraId="2537E4AA" w14:textId="6061D4D7" w:rsidR="000B6FDF" w:rsidRPr="004E1047" w:rsidRDefault="00943117" w:rsidP="00C76405">
      <w:pPr>
        <w:spacing w:line="276" w:lineRule="auto"/>
        <w:jc w:val="center"/>
        <w:rPr>
          <w:rFonts w:ascii="Times New Roman" w:hAnsi="Times New Roman"/>
          <w:sz w:val="28"/>
          <w:szCs w:val="28"/>
          <w:lang w:val="vi-VN"/>
        </w:rPr>
      </w:pPr>
      <w:r w:rsidRPr="004E1047">
        <w:rPr>
          <w:rFonts w:ascii="Times New Roman" w:hAnsi="Times New Roman"/>
          <w:sz w:val="28"/>
          <w:szCs w:val="28"/>
          <w:lang w:val="vi-VN"/>
        </w:rPr>
        <w:t>-----</w:t>
      </w:r>
      <w:r w:rsidRPr="004E1047">
        <w:rPr>
          <w:rFonts w:ascii="Times New Roman" w:hAnsi="Times New Roman"/>
          <w:sz w:val="28"/>
          <w:szCs w:val="28"/>
          <w:lang w:val="vi-VN"/>
        </w:rPr>
        <w:sym w:font="Wingdings 2" w:char="F062"/>
      </w:r>
      <w:r w:rsidRPr="004E1047">
        <w:rPr>
          <w:rFonts w:ascii="Times New Roman" w:hAnsi="Times New Roman"/>
          <w:sz w:val="28"/>
          <w:szCs w:val="28"/>
          <w:lang w:val="vi-VN"/>
        </w:rPr>
        <w:sym w:font="Wingdings" w:char="F026"/>
      </w:r>
      <w:r w:rsidRPr="004E1047">
        <w:rPr>
          <w:rFonts w:ascii="Times New Roman" w:hAnsi="Times New Roman"/>
          <w:sz w:val="28"/>
          <w:szCs w:val="28"/>
          <w:lang w:val="vi-VN"/>
        </w:rPr>
        <w:sym w:font="Wingdings 2" w:char="F061"/>
      </w:r>
      <w:r w:rsidRPr="004E1047">
        <w:rPr>
          <w:rFonts w:ascii="Times New Roman" w:hAnsi="Times New Roman"/>
          <w:sz w:val="28"/>
          <w:szCs w:val="28"/>
          <w:lang w:val="vi-VN"/>
        </w:rPr>
        <w:t>-----</w:t>
      </w:r>
    </w:p>
    <w:p w14:paraId="6C4C1DA1" w14:textId="554337E3" w:rsidR="000B6FDF" w:rsidRPr="004E1047" w:rsidRDefault="000011CB" w:rsidP="00C76405">
      <w:pPr>
        <w:spacing w:line="276" w:lineRule="auto"/>
        <w:jc w:val="center"/>
        <w:rPr>
          <w:rFonts w:ascii="Times New Roman" w:hAnsi="Times New Roman"/>
          <w:sz w:val="28"/>
          <w:szCs w:val="28"/>
          <w:lang w:val="vi-VN"/>
        </w:rPr>
      </w:pPr>
      <w:r w:rsidRPr="004E1047">
        <w:rPr>
          <w:rFonts w:ascii="Times New Roman" w:hAnsi="Times New Roman"/>
          <w:noProof/>
        </w:rPr>
        <w:drawing>
          <wp:anchor distT="0" distB="0" distL="114300" distR="114300" simplePos="0" relativeHeight="251659776" behindDoc="1" locked="0" layoutInCell="1" allowOverlap="1" wp14:anchorId="28CDCA33" wp14:editId="7371667B">
            <wp:simplePos x="0" y="0"/>
            <wp:positionH relativeFrom="margin">
              <wp:posOffset>1370965</wp:posOffset>
            </wp:positionH>
            <wp:positionV relativeFrom="paragraph">
              <wp:posOffset>13970</wp:posOffset>
            </wp:positionV>
            <wp:extent cx="2679700" cy="1859915"/>
            <wp:effectExtent l="0" t="0" r="6350" b="6985"/>
            <wp:wrapTight wrapText="bothSides">
              <wp:wrapPolygon edited="0">
                <wp:start x="0" y="0"/>
                <wp:lineTo x="0" y="21460"/>
                <wp:lineTo x="21498" y="21460"/>
                <wp:lineTo x="21498" y="0"/>
                <wp:lineTo x="0" y="0"/>
              </wp:wrapPolygon>
            </wp:wrapTight>
            <wp:docPr id="941826085" name="Picture 941826085" descr="A blue book with a 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26085" name="Picture 941826085" descr="A blue book with a ring around i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79700" cy="1859915"/>
                    </a:xfrm>
                    <a:prstGeom prst="rect">
                      <a:avLst/>
                    </a:prstGeom>
                  </pic:spPr>
                </pic:pic>
              </a:graphicData>
            </a:graphic>
            <wp14:sizeRelH relativeFrom="margin">
              <wp14:pctWidth>0</wp14:pctWidth>
            </wp14:sizeRelH>
            <wp14:sizeRelV relativeFrom="margin">
              <wp14:pctHeight>0</wp14:pctHeight>
            </wp14:sizeRelV>
          </wp:anchor>
        </w:drawing>
      </w:r>
    </w:p>
    <w:p w14:paraId="3F199B74" w14:textId="454A7A50" w:rsidR="000B6FDF" w:rsidRPr="004E1047" w:rsidRDefault="000B6FDF" w:rsidP="00C76405">
      <w:pPr>
        <w:spacing w:line="276" w:lineRule="auto"/>
        <w:jc w:val="center"/>
        <w:rPr>
          <w:rFonts w:ascii="Times New Roman" w:hAnsi="Times New Roman"/>
          <w:sz w:val="28"/>
          <w:szCs w:val="28"/>
          <w:lang w:val="vi-VN"/>
        </w:rPr>
      </w:pPr>
    </w:p>
    <w:p w14:paraId="546D959E" w14:textId="77777777" w:rsidR="000B6FDF" w:rsidRPr="004E1047" w:rsidRDefault="000B6FDF" w:rsidP="00C76405">
      <w:pPr>
        <w:spacing w:line="276" w:lineRule="auto"/>
        <w:jc w:val="center"/>
        <w:rPr>
          <w:rFonts w:ascii="Times New Roman" w:hAnsi="Times New Roman"/>
          <w:sz w:val="28"/>
          <w:szCs w:val="28"/>
          <w:lang w:val="vi-VN"/>
        </w:rPr>
      </w:pPr>
    </w:p>
    <w:p w14:paraId="0B11BE7F" w14:textId="77777777" w:rsidR="000B6FDF" w:rsidRPr="004E1047" w:rsidRDefault="000B6FDF" w:rsidP="00C76405">
      <w:pPr>
        <w:spacing w:line="276" w:lineRule="auto"/>
        <w:jc w:val="center"/>
        <w:rPr>
          <w:rFonts w:ascii="Times New Roman" w:hAnsi="Times New Roman"/>
          <w:sz w:val="28"/>
          <w:szCs w:val="28"/>
          <w:lang w:val="vi-VN"/>
        </w:rPr>
      </w:pPr>
    </w:p>
    <w:p w14:paraId="42C5B76C" w14:textId="77777777" w:rsidR="000B6FDF" w:rsidRPr="004E1047" w:rsidRDefault="000B6FDF" w:rsidP="00C76405">
      <w:pPr>
        <w:spacing w:line="276" w:lineRule="auto"/>
        <w:jc w:val="center"/>
        <w:rPr>
          <w:rFonts w:ascii="Times New Roman" w:hAnsi="Times New Roman"/>
          <w:sz w:val="28"/>
          <w:szCs w:val="28"/>
          <w:lang w:val="vi-VN"/>
        </w:rPr>
      </w:pPr>
    </w:p>
    <w:p w14:paraId="361A874C" w14:textId="77777777" w:rsidR="000B6FDF" w:rsidRPr="004E1047" w:rsidRDefault="000B6FDF" w:rsidP="00C76405">
      <w:pPr>
        <w:spacing w:line="276" w:lineRule="auto"/>
        <w:jc w:val="center"/>
        <w:rPr>
          <w:rFonts w:ascii="Times New Roman" w:hAnsi="Times New Roman"/>
          <w:sz w:val="28"/>
          <w:szCs w:val="28"/>
          <w:lang w:val="vi-VN"/>
        </w:rPr>
      </w:pPr>
    </w:p>
    <w:p w14:paraId="32C53904" w14:textId="77777777" w:rsidR="000B6FDF" w:rsidRPr="004E1047" w:rsidRDefault="000B6FDF" w:rsidP="00C76405">
      <w:pPr>
        <w:spacing w:line="276" w:lineRule="auto"/>
        <w:jc w:val="center"/>
        <w:rPr>
          <w:rFonts w:ascii="Times New Roman" w:hAnsi="Times New Roman"/>
          <w:sz w:val="28"/>
          <w:szCs w:val="28"/>
          <w:lang w:val="vi-VN"/>
        </w:rPr>
      </w:pPr>
    </w:p>
    <w:p w14:paraId="53291017" w14:textId="77777777" w:rsidR="000B6FDF" w:rsidRPr="004E1047" w:rsidRDefault="000B6FDF" w:rsidP="00C76405">
      <w:pPr>
        <w:spacing w:line="276" w:lineRule="auto"/>
        <w:jc w:val="center"/>
        <w:rPr>
          <w:rFonts w:ascii="Times New Roman" w:hAnsi="Times New Roman"/>
          <w:sz w:val="28"/>
          <w:szCs w:val="28"/>
          <w:lang w:val="vi-VN"/>
        </w:rPr>
      </w:pPr>
    </w:p>
    <w:p w14:paraId="695B20B0" w14:textId="7CADCAD3" w:rsidR="000B6FDF" w:rsidRPr="004E1047" w:rsidRDefault="000011CB" w:rsidP="00C76405">
      <w:pPr>
        <w:spacing w:line="276" w:lineRule="auto"/>
        <w:jc w:val="center"/>
        <w:rPr>
          <w:rFonts w:ascii="Times New Roman" w:hAnsi="Times New Roman"/>
          <w:sz w:val="28"/>
          <w:szCs w:val="28"/>
        </w:rPr>
      </w:pPr>
      <w:r w:rsidRPr="004E1047">
        <w:rPr>
          <w:rFonts w:ascii="Times New Roman" w:hAnsi="Times New Roman"/>
          <w:sz w:val="28"/>
          <w:szCs w:val="28"/>
        </w:rPr>
        <w:t xml:space="preserve">            </w:t>
      </w:r>
    </w:p>
    <w:p w14:paraId="6801F413" w14:textId="77777777" w:rsidR="000B6FDF" w:rsidRPr="004E1047" w:rsidRDefault="00943117" w:rsidP="00C76405">
      <w:pPr>
        <w:spacing w:line="276" w:lineRule="auto"/>
        <w:jc w:val="center"/>
        <w:rPr>
          <w:rFonts w:ascii="Times New Roman" w:hAnsi="Times New Roman"/>
          <w:sz w:val="44"/>
          <w:szCs w:val="44"/>
          <w:lang w:val="vi-VN"/>
        </w:rPr>
      </w:pPr>
      <w:r w:rsidRPr="004E1047">
        <w:rPr>
          <w:rFonts w:ascii="Times New Roman" w:hAnsi="Times New Roman"/>
          <w:sz w:val="44"/>
          <w:szCs w:val="44"/>
          <w:lang w:val="vi-VN"/>
        </w:rPr>
        <w:t>BÁO CÁO MÔN HỌC</w:t>
      </w:r>
    </w:p>
    <w:p w14:paraId="2DFD6B93" w14:textId="48CBC497" w:rsidR="000B6FDF" w:rsidRPr="004E1047" w:rsidRDefault="000011CB" w:rsidP="00C76405">
      <w:pPr>
        <w:spacing w:line="276" w:lineRule="auto"/>
        <w:jc w:val="center"/>
        <w:rPr>
          <w:rFonts w:ascii="Times New Roman" w:hAnsi="Times New Roman"/>
          <w:sz w:val="44"/>
          <w:szCs w:val="44"/>
        </w:rPr>
      </w:pPr>
      <w:r w:rsidRPr="004E1047">
        <w:rPr>
          <w:rFonts w:ascii="Times New Roman" w:hAnsi="Times New Roman"/>
          <w:sz w:val="44"/>
          <w:szCs w:val="44"/>
        </w:rPr>
        <w:t>PHÂN TÍCH DỮ LIỆU</w:t>
      </w:r>
    </w:p>
    <w:p w14:paraId="7ABDA568" w14:textId="27D34851" w:rsidR="000011CB" w:rsidRPr="004E1047" w:rsidRDefault="000011CB" w:rsidP="00C76405">
      <w:pPr>
        <w:spacing w:line="276" w:lineRule="auto"/>
        <w:jc w:val="center"/>
        <w:rPr>
          <w:rFonts w:ascii="Times New Roman" w:hAnsi="Times New Roman"/>
          <w:sz w:val="32"/>
          <w:szCs w:val="32"/>
        </w:rPr>
      </w:pPr>
      <w:r w:rsidRPr="004E1047">
        <w:rPr>
          <w:rFonts w:ascii="Times New Roman" w:hAnsi="Times New Roman"/>
          <w:sz w:val="32"/>
          <w:szCs w:val="32"/>
        </w:rPr>
        <w:t>ĐỀ TÀI: Phát hiện trang web lừa đảo (Web Phishing)</w:t>
      </w:r>
    </w:p>
    <w:p w14:paraId="291377C6" w14:textId="64004941" w:rsidR="000011CB" w:rsidRPr="004E1047" w:rsidRDefault="000011CB" w:rsidP="00C76405">
      <w:pPr>
        <w:spacing w:line="276" w:lineRule="auto"/>
        <w:jc w:val="center"/>
        <w:rPr>
          <w:rFonts w:ascii="Times New Roman" w:hAnsi="Times New Roman"/>
          <w:sz w:val="22"/>
          <w:szCs w:val="22"/>
        </w:rPr>
      </w:pPr>
      <w:r w:rsidRPr="004E1047">
        <w:rPr>
          <w:rFonts w:ascii="Times New Roman" w:hAnsi="Times New Roman"/>
          <w:sz w:val="32"/>
          <w:szCs w:val="32"/>
        </w:rPr>
        <w:t>bằng phương pháp học máy</w:t>
      </w:r>
    </w:p>
    <w:p w14:paraId="6E14A4BD" w14:textId="77777777" w:rsidR="000B6FDF" w:rsidRPr="004E1047" w:rsidRDefault="000B6FDF" w:rsidP="00C76405">
      <w:pPr>
        <w:spacing w:line="276" w:lineRule="auto"/>
        <w:jc w:val="center"/>
        <w:rPr>
          <w:rFonts w:ascii="Times New Roman" w:hAnsi="Times New Roman"/>
          <w:sz w:val="28"/>
          <w:szCs w:val="28"/>
          <w:lang w:val="vi-VN"/>
        </w:rPr>
      </w:pPr>
    </w:p>
    <w:p w14:paraId="2900EBA9" w14:textId="77777777" w:rsidR="000B6FDF" w:rsidRPr="004E1047" w:rsidRDefault="000B6FDF" w:rsidP="00C76405">
      <w:pPr>
        <w:spacing w:line="276" w:lineRule="auto"/>
        <w:jc w:val="both"/>
        <w:rPr>
          <w:rFonts w:ascii="Times New Roman" w:hAnsi="Times New Roman"/>
          <w:sz w:val="28"/>
          <w:szCs w:val="28"/>
          <w:lang w:val="vi-VN"/>
        </w:rPr>
      </w:pPr>
    </w:p>
    <w:p w14:paraId="235D75C2" w14:textId="77777777" w:rsidR="000B6FDF" w:rsidRPr="004E1047" w:rsidRDefault="000B6FDF" w:rsidP="00C76405">
      <w:pPr>
        <w:spacing w:line="276" w:lineRule="auto"/>
        <w:jc w:val="both"/>
        <w:rPr>
          <w:rFonts w:ascii="Times New Roman" w:hAnsi="Times New Roman"/>
          <w:sz w:val="28"/>
          <w:szCs w:val="28"/>
          <w:lang w:val="vi-VN"/>
        </w:rPr>
      </w:pPr>
    </w:p>
    <w:p w14:paraId="537B5244" w14:textId="77777777" w:rsidR="000B6FDF" w:rsidRPr="004E1047" w:rsidRDefault="000B6FDF" w:rsidP="00C76405">
      <w:pPr>
        <w:spacing w:line="276" w:lineRule="auto"/>
        <w:jc w:val="both"/>
        <w:rPr>
          <w:rFonts w:ascii="Times New Roman" w:hAnsi="Times New Roman"/>
          <w:sz w:val="28"/>
          <w:szCs w:val="28"/>
          <w:lang w:val="vi-VN"/>
        </w:rPr>
      </w:pPr>
    </w:p>
    <w:p w14:paraId="3D0FDCC9" w14:textId="77777777" w:rsidR="000B6FDF" w:rsidRPr="004E1047" w:rsidRDefault="000B6FDF" w:rsidP="00C76405">
      <w:pPr>
        <w:spacing w:line="276" w:lineRule="auto"/>
        <w:jc w:val="both"/>
        <w:rPr>
          <w:rFonts w:ascii="Times New Roman" w:hAnsi="Times New Roman"/>
          <w:sz w:val="28"/>
          <w:szCs w:val="28"/>
          <w:lang w:val="vi-VN"/>
        </w:rPr>
      </w:pPr>
    </w:p>
    <w:p w14:paraId="2495DBF2" w14:textId="1B30D58E" w:rsidR="000B6FDF" w:rsidRPr="004E1047" w:rsidRDefault="00943117" w:rsidP="00C76405">
      <w:pPr>
        <w:spacing w:line="276" w:lineRule="auto"/>
        <w:ind w:left="720" w:firstLine="720"/>
        <w:rPr>
          <w:rFonts w:ascii="Times New Roman" w:hAnsi="Times New Roman"/>
          <w:sz w:val="28"/>
          <w:szCs w:val="28"/>
        </w:rPr>
      </w:pPr>
      <w:r w:rsidRPr="001A715D">
        <w:rPr>
          <w:rFonts w:ascii="Times New Roman" w:hAnsi="Times New Roman"/>
          <w:b/>
          <w:bCs/>
          <w:sz w:val="28"/>
          <w:szCs w:val="28"/>
          <w:lang w:val="vi-VN"/>
        </w:rPr>
        <w:t>Sinh viên thực hiện:</w:t>
      </w:r>
      <w:r w:rsidRPr="004E1047">
        <w:rPr>
          <w:rFonts w:ascii="Times New Roman" w:hAnsi="Times New Roman"/>
          <w:sz w:val="28"/>
          <w:szCs w:val="28"/>
          <w:lang w:val="vi-VN"/>
        </w:rPr>
        <w:t xml:space="preserve"> </w:t>
      </w:r>
      <w:r w:rsidR="00764705" w:rsidRPr="004E1047">
        <w:rPr>
          <w:rFonts w:ascii="Times New Roman" w:hAnsi="Times New Roman"/>
          <w:sz w:val="28"/>
          <w:szCs w:val="28"/>
        </w:rPr>
        <w:t>ĐÀO NGUYÊN HƯNG</w:t>
      </w:r>
    </w:p>
    <w:p w14:paraId="24238CFC" w14:textId="05D0A019" w:rsidR="000B6FDF" w:rsidRPr="004E1047" w:rsidRDefault="00943117" w:rsidP="00C76405">
      <w:pPr>
        <w:spacing w:line="276" w:lineRule="auto"/>
        <w:ind w:left="720" w:firstLine="720"/>
        <w:rPr>
          <w:rFonts w:ascii="Times New Roman" w:hAnsi="Times New Roman"/>
          <w:sz w:val="28"/>
          <w:szCs w:val="28"/>
        </w:rPr>
      </w:pPr>
      <w:r w:rsidRPr="001A715D">
        <w:rPr>
          <w:rFonts w:ascii="Times New Roman" w:hAnsi="Times New Roman"/>
          <w:b/>
          <w:bCs/>
          <w:sz w:val="28"/>
          <w:szCs w:val="28"/>
          <w:lang w:val="vi-VN"/>
        </w:rPr>
        <w:t>Giảng viên hướng dẫn:</w:t>
      </w:r>
      <w:r w:rsidRPr="004E1047">
        <w:rPr>
          <w:rFonts w:ascii="Times New Roman" w:hAnsi="Times New Roman"/>
          <w:sz w:val="28"/>
          <w:szCs w:val="28"/>
          <w:lang w:val="vi-VN"/>
        </w:rPr>
        <w:t xml:space="preserve"> Th.S </w:t>
      </w:r>
      <w:r w:rsidR="000011CB" w:rsidRPr="004E1047">
        <w:rPr>
          <w:rFonts w:ascii="Times New Roman" w:hAnsi="Times New Roman"/>
          <w:sz w:val="28"/>
          <w:szCs w:val="28"/>
        </w:rPr>
        <w:t>HỒ HƯỚNG THIÊN</w:t>
      </w:r>
    </w:p>
    <w:p w14:paraId="02E470A0" w14:textId="77777777" w:rsidR="000B6FDF" w:rsidRPr="004E1047" w:rsidRDefault="00943117" w:rsidP="00C76405">
      <w:pPr>
        <w:spacing w:line="276" w:lineRule="auto"/>
        <w:ind w:left="720" w:firstLine="720"/>
        <w:rPr>
          <w:rFonts w:ascii="Times New Roman" w:hAnsi="Times New Roman"/>
          <w:sz w:val="28"/>
          <w:szCs w:val="28"/>
          <w:lang w:val="vi-VN"/>
        </w:rPr>
      </w:pPr>
      <w:r w:rsidRPr="001A715D">
        <w:rPr>
          <w:rFonts w:ascii="Times New Roman" w:hAnsi="Times New Roman"/>
          <w:b/>
          <w:bCs/>
          <w:sz w:val="28"/>
          <w:szCs w:val="28"/>
          <w:lang w:val="vi-VN"/>
        </w:rPr>
        <w:t>Khoa:</w:t>
      </w:r>
      <w:r w:rsidRPr="004E1047">
        <w:rPr>
          <w:rFonts w:ascii="Times New Roman" w:hAnsi="Times New Roman"/>
          <w:sz w:val="28"/>
          <w:szCs w:val="28"/>
          <w:lang w:val="vi-VN"/>
        </w:rPr>
        <w:t xml:space="preserve"> Công nghệ thông tin</w:t>
      </w:r>
    </w:p>
    <w:p w14:paraId="10C14BC5" w14:textId="60C191E6" w:rsidR="000B6FDF" w:rsidRPr="004E1047" w:rsidRDefault="00943117" w:rsidP="00C76405">
      <w:pPr>
        <w:spacing w:line="276" w:lineRule="auto"/>
        <w:ind w:left="720" w:firstLine="720"/>
        <w:rPr>
          <w:rFonts w:ascii="Times New Roman" w:hAnsi="Times New Roman"/>
          <w:sz w:val="28"/>
          <w:szCs w:val="28"/>
        </w:rPr>
      </w:pPr>
      <w:r w:rsidRPr="001A715D">
        <w:rPr>
          <w:rFonts w:ascii="Times New Roman" w:hAnsi="Times New Roman"/>
          <w:b/>
          <w:bCs/>
          <w:sz w:val="28"/>
          <w:szCs w:val="28"/>
          <w:lang w:val="vi-VN"/>
        </w:rPr>
        <w:t>Lớp:</w:t>
      </w:r>
      <w:r w:rsidRPr="004E1047">
        <w:rPr>
          <w:rFonts w:ascii="Times New Roman" w:hAnsi="Times New Roman"/>
          <w:sz w:val="28"/>
          <w:szCs w:val="28"/>
          <w:lang w:val="vi-VN"/>
        </w:rPr>
        <w:t xml:space="preserve"> DH22</w:t>
      </w:r>
      <w:r w:rsidR="00764705" w:rsidRPr="004E1047">
        <w:rPr>
          <w:rFonts w:ascii="Times New Roman" w:hAnsi="Times New Roman"/>
          <w:sz w:val="28"/>
          <w:szCs w:val="28"/>
        </w:rPr>
        <w:t>CS01</w:t>
      </w:r>
    </w:p>
    <w:p w14:paraId="62848D66" w14:textId="77777777" w:rsidR="000B6FDF" w:rsidRPr="004E1047" w:rsidRDefault="00943117" w:rsidP="00C76405">
      <w:pPr>
        <w:spacing w:line="276" w:lineRule="auto"/>
        <w:ind w:left="720" w:firstLine="720"/>
        <w:rPr>
          <w:rFonts w:ascii="Times New Roman" w:hAnsi="Times New Roman"/>
          <w:sz w:val="28"/>
          <w:szCs w:val="28"/>
          <w:lang w:val="vi-VN"/>
        </w:rPr>
      </w:pPr>
      <w:r w:rsidRPr="001A715D">
        <w:rPr>
          <w:rFonts w:ascii="Times New Roman" w:hAnsi="Times New Roman"/>
          <w:b/>
          <w:bCs/>
          <w:sz w:val="28"/>
          <w:szCs w:val="28"/>
          <w:lang w:val="vi-VN"/>
        </w:rPr>
        <w:t>Khóa:</w:t>
      </w:r>
      <w:r w:rsidRPr="004E1047">
        <w:rPr>
          <w:rFonts w:ascii="Times New Roman" w:hAnsi="Times New Roman"/>
          <w:sz w:val="28"/>
          <w:szCs w:val="28"/>
          <w:lang w:val="vi-VN"/>
        </w:rPr>
        <w:t xml:space="preserve"> 2022</w:t>
      </w:r>
    </w:p>
    <w:p w14:paraId="123161D1" w14:textId="77777777" w:rsidR="000B6FDF" w:rsidRPr="004E1047" w:rsidRDefault="00943117" w:rsidP="00C76405">
      <w:pPr>
        <w:spacing w:line="276" w:lineRule="auto"/>
        <w:jc w:val="center"/>
        <w:rPr>
          <w:rFonts w:ascii="Times New Roman" w:hAnsi="Times New Roman"/>
          <w:sz w:val="28"/>
          <w:szCs w:val="28"/>
          <w:lang w:val="vi-VN"/>
        </w:rPr>
      </w:pPr>
      <w:r w:rsidRPr="004E1047">
        <w:rPr>
          <w:rFonts w:ascii="Times New Roman" w:hAnsi="Times New Roman"/>
          <w:sz w:val="28"/>
          <w:szCs w:val="28"/>
          <w:lang w:val="vi-VN"/>
        </w:rPr>
        <w:br/>
      </w:r>
      <w:r w:rsidRPr="004E1047">
        <w:rPr>
          <w:rFonts w:ascii="Times New Roman" w:hAnsi="Times New Roman"/>
          <w:sz w:val="28"/>
          <w:szCs w:val="28"/>
          <w:lang w:val="vi-VN"/>
        </w:rPr>
        <w:br/>
      </w:r>
      <w:r w:rsidRPr="004E1047">
        <w:rPr>
          <w:rFonts w:ascii="Times New Roman" w:hAnsi="Times New Roman"/>
          <w:sz w:val="28"/>
          <w:szCs w:val="28"/>
          <w:lang w:val="vi-VN"/>
        </w:rPr>
        <w:br/>
      </w:r>
      <w:r w:rsidRPr="004E1047">
        <w:rPr>
          <w:rFonts w:ascii="Times New Roman" w:hAnsi="Times New Roman"/>
          <w:sz w:val="28"/>
          <w:szCs w:val="28"/>
          <w:lang w:val="vi-VN"/>
        </w:rPr>
        <w:br/>
      </w:r>
      <w:r w:rsidRPr="004E1047">
        <w:rPr>
          <w:rFonts w:ascii="Times New Roman" w:hAnsi="Times New Roman"/>
          <w:sz w:val="28"/>
          <w:szCs w:val="28"/>
          <w:lang w:val="vi-VN"/>
        </w:rPr>
        <w:br/>
      </w:r>
    </w:p>
    <w:p w14:paraId="0B8247A6" w14:textId="77777777" w:rsidR="000B6FDF" w:rsidRPr="004E1047" w:rsidRDefault="000B6FDF" w:rsidP="00C76405">
      <w:pPr>
        <w:spacing w:line="276" w:lineRule="auto"/>
        <w:jc w:val="center"/>
        <w:rPr>
          <w:rFonts w:ascii="Times New Roman" w:hAnsi="Times New Roman"/>
          <w:sz w:val="28"/>
          <w:szCs w:val="28"/>
          <w:lang w:val="vi-VN"/>
        </w:rPr>
      </w:pPr>
    </w:p>
    <w:p w14:paraId="2003720A" w14:textId="7F6DE3E2" w:rsidR="000B6FDF" w:rsidRPr="004E1047" w:rsidRDefault="00943117" w:rsidP="00C76405">
      <w:pPr>
        <w:spacing w:line="276" w:lineRule="auto"/>
        <w:jc w:val="center"/>
        <w:rPr>
          <w:rFonts w:ascii="Times New Roman" w:hAnsi="Times New Roman"/>
          <w:i/>
          <w:iCs/>
          <w:sz w:val="28"/>
          <w:szCs w:val="28"/>
        </w:rPr>
        <w:sectPr w:rsidR="000B6FDF" w:rsidRPr="004E1047">
          <w:pgSz w:w="11906" w:h="16838"/>
          <w:pgMar w:top="1134" w:right="1134" w:bottom="1134" w:left="1701" w:header="720" w:footer="720" w:gutter="0"/>
          <w:pgBorders w:display="firstPage">
            <w:top w:val="twistedLines1" w:sz="31" w:space="1" w:color="auto"/>
            <w:left w:val="twistedLines1" w:sz="31" w:space="4" w:color="auto"/>
            <w:bottom w:val="twistedLines1" w:sz="31" w:space="1" w:color="auto"/>
            <w:right w:val="twistedLines1" w:sz="31" w:space="4" w:color="auto"/>
          </w:pgBorders>
          <w:cols w:space="720"/>
          <w:docGrid w:linePitch="360"/>
        </w:sectPr>
      </w:pPr>
      <w:r w:rsidRPr="004E1047">
        <w:rPr>
          <w:rFonts w:ascii="Times New Roman" w:hAnsi="Times New Roman"/>
          <w:sz w:val="28"/>
          <w:szCs w:val="28"/>
          <w:lang w:val="vi-VN"/>
        </w:rPr>
        <w:br/>
      </w:r>
      <w:r w:rsidRPr="004E1047">
        <w:rPr>
          <w:rFonts w:ascii="Times New Roman" w:hAnsi="Times New Roman"/>
          <w:sz w:val="28"/>
          <w:szCs w:val="28"/>
          <w:lang w:val="vi-VN"/>
        </w:rPr>
        <w:br/>
      </w:r>
      <w:r w:rsidRPr="004E1047">
        <w:rPr>
          <w:rFonts w:ascii="Times New Roman" w:hAnsi="Times New Roman"/>
          <w:i/>
          <w:iCs/>
          <w:sz w:val="28"/>
          <w:szCs w:val="28"/>
          <w:lang w:val="vi-VN"/>
        </w:rPr>
        <w:t>Thành phố Hồ Chí Minh</w:t>
      </w:r>
      <w:r w:rsidR="000011CB" w:rsidRPr="004E1047">
        <w:rPr>
          <w:rFonts w:ascii="Times New Roman" w:hAnsi="Times New Roman"/>
          <w:i/>
          <w:iCs/>
          <w:sz w:val="28"/>
          <w:szCs w:val="28"/>
        </w:rPr>
        <w:t>, ngày 26</w:t>
      </w:r>
      <w:r w:rsidRPr="004E1047">
        <w:rPr>
          <w:rFonts w:ascii="Times New Roman" w:hAnsi="Times New Roman"/>
          <w:i/>
          <w:iCs/>
          <w:sz w:val="28"/>
          <w:szCs w:val="28"/>
          <w:lang w:val="vi-VN"/>
        </w:rPr>
        <w:t xml:space="preserve"> tháng 4 năm 20</w:t>
      </w:r>
      <w:r w:rsidR="002F10C4" w:rsidRPr="004E1047">
        <w:rPr>
          <w:rFonts w:ascii="Times New Roman" w:hAnsi="Times New Roman"/>
          <w:i/>
          <w:iCs/>
          <w:sz w:val="28"/>
          <w:szCs w:val="28"/>
        </w:rPr>
        <w:t>24</w:t>
      </w:r>
    </w:p>
    <w:sdt>
      <w:sdtPr>
        <w:rPr>
          <w:rFonts w:ascii="Times New Roman" w:hAnsi="Times New Roman"/>
        </w:rPr>
        <w:id w:val="110712906"/>
        <w:docPartObj>
          <w:docPartGallery w:val="Table of Contents"/>
          <w:docPartUnique/>
        </w:docPartObj>
      </w:sdtPr>
      <w:sdtEndPr>
        <w:rPr>
          <w:rFonts w:eastAsiaTheme="minorHAnsi"/>
          <w:noProof/>
          <w:kern w:val="2"/>
          <w:sz w:val="28"/>
          <w14:ligatures w14:val="standardContextual"/>
        </w:rPr>
      </w:sdtEndPr>
      <w:sdtContent>
        <w:p w14:paraId="495BEDCE" w14:textId="47174846" w:rsidR="00DC6F25" w:rsidRPr="00FA5C7A" w:rsidRDefault="002F10C4" w:rsidP="00C76405">
          <w:pPr>
            <w:keepNext/>
            <w:keepLines/>
            <w:spacing w:before="240" w:line="276" w:lineRule="auto"/>
            <w:rPr>
              <w:rFonts w:ascii="Times New Roman" w:eastAsia="Times New Roman" w:hAnsi="Times New Roman"/>
              <w:color w:val="0F4761"/>
              <w:sz w:val="32"/>
              <w:szCs w:val="32"/>
              <w:lang w:eastAsia="en-US"/>
            </w:rPr>
          </w:pPr>
          <w:r w:rsidRPr="00FA5C7A">
            <w:rPr>
              <w:rFonts w:ascii="Times New Roman" w:eastAsia="Times New Roman" w:hAnsi="Times New Roman"/>
              <w:color w:val="0F4761"/>
              <w:sz w:val="32"/>
              <w:szCs w:val="32"/>
              <w:lang w:eastAsia="en-US"/>
            </w:rPr>
            <w:t>MỤC LỤC</w:t>
          </w:r>
        </w:p>
        <w:p w14:paraId="1E305894" w14:textId="085395A2" w:rsidR="007B7727" w:rsidRPr="007B7727" w:rsidRDefault="00742526">
          <w:pPr>
            <w:pStyle w:val="Mucluc1"/>
            <w:tabs>
              <w:tab w:val="right" w:leader="dot" w:pos="9016"/>
            </w:tabs>
            <w:rPr>
              <w:rFonts w:ascii="Times New Roman" w:eastAsiaTheme="minorEastAsia" w:hAnsi="Times New Roman"/>
              <w:b/>
              <w:bCs/>
              <w:noProof/>
              <w:kern w:val="2"/>
              <w:sz w:val="28"/>
              <w:szCs w:val="28"/>
              <w:lang w:eastAsia="en-US"/>
              <w14:ligatures w14:val="standardContextual"/>
            </w:rPr>
          </w:pPr>
          <w:r w:rsidRPr="007B7727">
            <w:rPr>
              <w:rFonts w:ascii="Times New Roman" w:eastAsia="Aptos" w:hAnsi="Times New Roman"/>
              <w:b/>
              <w:bCs/>
              <w:kern w:val="2"/>
              <w:sz w:val="28"/>
              <w:szCs w:val="28"/>
              <w:lang w:eastAsia="en-US"/>
              <w14:ligatures w14:val="standardContextual"/>
            </w:rPr>
            <w:fldChar w:fldCharType="begin"/>
          </w:r>
          <w:r w:rsidRPr="007B7727">
            <w:rPr>
              <w:rFonts w:ascii="Times New Roman" w:eastAsia="Aptos" w:hAnsi="Times New Roman"/>
              <w:b/>
              <w:bCs/>
              <w:kern w:val="2"/>
              <w:sz w:val="28"/>
              <w:szCs w:val="28"/>
              <w:lang w:eastAsia="en-US"/>
              <w14:ligatures w14:val="standardContextual"/>
            </w:rPr>
            <w:instrText xml:space="preserve"> TOC \o "1-7" \h \z \u </w:instrText>
          </w:r>
          <w:r w:rsidRPr="007B7727">
            <w:rPr>
              <w:rFonts w:ascii="Times New Roman" w:eastAsia="Aptos" w:hAnsi="Times New Roman"/>
              <w:b/>
              <w:bCs/>
              <w:kern w:val="2"/>
              <w:sz w:val="28"/>
              <w:szCs w:val="28"/>
              <w:lang w:eastAsia="en-US"/>
              <w14:ligatures w14:val="standardContextual"/>
            </w:rPr>
            <w:fldChar w:fldCharType="separate"/>
          </w:r>
          <w:hyperlink w:anchor="_Toc196773051" w:history="1">
            <w:r w:rsidR="007B7727" w:rsidRPr="007B7727">
              <w:rPr>
                <w:rStyle w:val="Siuktni"/>
                <w:rFonts w:ascii="Times New Roman" w:hAnsi="Times New Roman"/>
                <w:b/>
                <w:bCs/>
                <w:noProof/>
                <w:sz w:val="28"/>
                <w:szCs w:val="28"/>
                <w:lang w:eastAsia="en-US"/>
              </w:rPr>
              <w:t>LỜI MỞ ĐẦU</w:t>
            </w:r>
            <w:r w:rsidR="007B7727" w:rsidRPr="007B7727">
              <w:rPr>
                <w:rFonts w:ascii="Times New Roman" w:hAnsi="Times New Roman"/>
                <w:b/>
                <w:bCs/>
                <w:noProof/>
                <w:webHidden/>
                <w:sz w:val="28"/>
                <w:szCs w:val="28"/>
              </w:rPr>
              <w:tab/>
            </w:r>
            <w:r w:rsidR="007B7727" w:rsidRPr="007B7727">
              <w:rPr>
                <w:rFonts w:ascii="Times New Roman" w:hAnsi="Times New Roman"/>
                <w:b/>
                <w:bCs/>
                <w:noProof/>
                <w:webHidden/>
                <w:sz w:val="28"/>
                <w:szCs w:val="28"/>
              </w:rPr>
              <w:fldChar w:fldCharType="begin"/>
            </w:r>
            <w:r w:rsidR="007B7727" w:rsidRPr="007B7727">
              <w:rPr>
                <w:rFonts w:ascii="Times New Roman" w:hAnsi="Times New Roman"/>
                <w:b/>
                <w:bCs/>
                <w:noProof/>
                <w:webHidden/>
                <w:sz w:val="28"/>
                <w:szCs w:val="28"/>
              </w:rPr>
              <w:instrText xml:space="preserve"> PAGEREF _Toc196773051 \h </w:instrText>
            </w:r>
            <w:r w:rsidR="007B7727" w:rsidRPr="007B7727">
              <w:rPr>
                <w:rFonts w:ascii="Times New Roman" w:hAnsi="Times New Roman"/>
                <w:b/>
                <w:bCs/>
                <w:noProof/>
                <w:webHidden/>
                <w:sz w:val="28"/>
                <w:szCs w:val="28"/>
              </w:rPr>
            </w:r>
            <w:r w:rsidR="007B7727" w:rsidRPr="007B7727">
              <w:rPr>
                <w:rFonts w:ascii="Times New Roman" w:hAnsi="Times New Roman"/>
                <w:b/>
                <w:bCs/>
                <w:noProof/>
                <w:webHidden/>
                <w:sz w:val="28"/>
                <w:szCs w:val="28"/>
              </w:rPr>
              <w:fldChar w:fldCharType="separate"/>
            </w:r>
            <w:r w:rsidR="007B7727" w:rsidRPr="007B7727">
              <w:rPr>
                <w:rFonts w:ascii="Times New Roman" w:hAnsi="Times New Roman"/>
                <w:b/>
                <w:bCs/>
                <w:noProof/>
                <w:webHidden/>
                <w:sz w:val="28"/>
                <w:szCs w:val="28"/>
              </w:rPr>
              <w:t>1</w:t>
            </w:r>
            <w:r w:rsidR="007B7727" w:rsidRPr="007B7727">
              <w:rPr>
                <w:rFonts w:ascii="Times New Roman" w:hAnsi="Times New Roman"/>
                <w:b/>
                <w:bCs/>
                <w:noProof/>
                <w:webHidden/>
                <w:sz w:val="28"/>
                <w:szCs w:val="28"/>
              </w:rPr>
              <w:fldChar w:fldCharType="end"/>
            </w:r>
          </w:hyperlink>
        </w:p>
        <w:p w14:paraId="3FC2D5A5" w14:textId="49A9FB58" w:rsidR="007B7727" w:rsidRPr="007B7727" w:rsidRDefault="007B7727">
          <w:pPr>
            <w:pStyle w:val="Mucluc1"/>
            <w:tabs>
              <w:tab w:val="right" w:leader="dot" w:pos="9016"/>
            </w:tabs>
            <w:rPr>
              <w:rFonts w:ascii="Times New Roman" w:eastAsiaTheme="minorEastAsia" w:hAnsi="Times New Roman"/>
              <w:b/>
              <w:bCs/>
              <w:noProof/>
              <w:kern w:val="2"/>
              <w:sz w:val="28"/>
              <w:szCs w:val="28"/>
              <w:lang w:eastAsia="en-US"/>
              <w14:ligatures w14:val="standardContextual"/>
            </w:rPr>
          </w:pPr>
          <w:hyperlink w:anchor="_Toc196773052" w:history="1">
            <w:r w:rsidRPr="007B7727">
              <w:rPr>
                <w:rStyle w:val="Siuktni"/>
                <w:rFonts w:ascii="Times New Roman" w:hAnsi="Times New Roman"/>
                <w:b/>
                <w:bCs/>
                <w:noProof/>
                <w:sz w:val="28"/>
                <w:szCs w:val="28"/>
                <w:lang w:eastAsia="en-US"/>
              </w:rPr>
              <w:t>CHƯƠNG I: TỔNG QUAN ĐỀ TÀI</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_Toc196773052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2</w:t>
            </w:r>
            <w:r w:rsidRPr="007B7727">
              <w:rPr>
                <w:rFonts w:ascii="Times New Roman" w:hAnsi="Times New Roman"/>
                <w:b/>
                <w:bCs/>
                <w:noProof/>
                <w:webHidden/>
                <w:sz w:val="28"/>
                <w:szCs w:val="28"/>
              </w:rPr>
              <w:fldChar w:fldCharType="end"/>
            </w:r>
          </w:hyperlink>
        </w:p>
        <w:p w14:paraId="308AF767" w14:textId="5A1FA8EF" w:rsidR="007B7727" w:rsidRPr="007B7727" w:rsidRDefault="007B7727">
          <w:pPr>
            <w:pStyle w:val="Mucluc2"/>
            <w:tabs>
              <w:tab w:val="right" w:leader="dot" w:pos="9016"/>
            </w:tabs>
            <w:ind w:left="480"/>
            <w:rPr>
              <w:rFonts w:ascii="Times New Roman" w:eastAsiaTheme="minorEastAsia" w:hAnsi="Times New Roman"/>
              <w:b/>
              <w:bCs/>
              <w:noProof/>
              <w:kern w:val="2"/>
              <w:sz w:val="28"/>
              <w:szCs w:val="28"/>
              <w:lang w:eastAsia="en-US"/>
              <w14:ligatures w14:val="standardContextual"/>
            </w:rPr>
          </w:pPr>
          <w:hyperlink w:anchor="_Toc196773053" w:history="1">
            <w:r w:rsidRPr="007B7727">
              <w:rPr>
                <w:rStyle w:val="Siuktni"/>
                <w:rFonts w:ascii="Times New Roman" w:hAnsi="Times New Roman"/>
                <w:b/>
                <w:bCs/>
                <w:noProof/>
                <w:sz w:val="28"/>
                <w:szCs w:val="28"/>
                <w:lang w:eastAsia="en-US"/>
              </w:rPr>
              <w:t>1. Tổng quan đề tài và lý do chọn đề tài</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_Toc196773053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2</w:t>
            </w:r>
            <w:r w:rsidRPr="007B7727">
              <w:rPr>
                <w:rFonts w:ascii="Times New Roman" w:hAnsi="Times New Roman"/>
                <w:b/>
                <w:bCs/>
                <w:noProof/>
                <w:webHidden/>
                <w:sz w:val="28"/>
                <w:szCs w:val="28"/>
              </w:rPr>
              <w:fldChar w:fldCharType="end"/>
            </w:r>
          </w:hyperlink>
        </w:p>
        <w:p w14:paraId="5E4209CD" w14:textId="14260BDB" w:rsidR="007B7727" w:rsidRPr="007B7727" w:rsidRDefault="007B7727">
          <w:pPr>
            <w:pStyle w:val="Mucluc2"/>
            <w:tabs>
              <w:tab w:val="right" w:leader="dot" w:pos="9016"/>
            </w:tabs>
            <w:ind w:left="480"/>
            <w:rPr>
              <w:rFonts w:ascii="Times New Roman" w:eastAsiaTheme="minorEastAsia" w:hAnsi="Times New Roman"/>
              <w:b/>
              <w:bCs/>
              <w:noProof/>
              <w:kern w:val="2"/>
              <w:sz w:val="28"/>
              <w:szCs w:val="28"/>
              <w:lang w:eastAsia="en-US"/>
              <w14:ligatures w14:val="standardContextual"/>
            </w:rPr>
          </w:pPr>
          <w:hyperlink w:anchor="_Toc196773054" w:history="1">
            <w:r w:rsidRPr="007B7727">
              <w:rPr>
                <w:rStyle w:val="Siuktni"/>
                <w:rFonts w:ascii="Times New Roman" w:hAnsi="Times New Roman"/>
                <w:b/>
                <w:bCs/>
                <w:noProof/>
                <w:sz w:val="28"/>
                <w:szCs w:val="28"/>
              </w:rPr>
              <w:t>2. Phương pháp thực hiện</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_Toc196773054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2</w:t>
            </w:r>
            <w:r w:rsidRPr="007B7727">
              <w:rPr>
                <w:rFonts w:ascii="Times New Roman" w:hAnsi="Times New Roman"/>
                <w:b/>
                <w:bCs/>
                <w:noProof/>
                <w:webHidden/>
                <w:sz w:val="28"/>
                <w:szCs w:val="28"/>
              </w:rPr>
              <w:fldChar w:fldCharType="end"/>
            </w:r>
          </w:hyperlink>
        </w:p>
        <w:p w14:paraId="267EE015" w14:textId="643B4B67" w:rsidR="007B7727" w:rsidRPr="007B7727" w:rsidRDefault="007B7727">
          <w:pPr>
            <w:pStyle w:val="Mucluc1"/>
            <w:tabs>
              <w:tab w:val="right" w:leader="dot" w:pos="9016"/>
            </w:tabs>
            <w:rPr>
              <w:rFonts w:ascii="Times New Roman" w:eastAsiaTheme="minorEastAsia" w:hAnsi="Times New Roman"/>
              <w:b/>
              <w:bCs/>
              <w:noProof/>
              <w:kern w:val="2"/>
              <w:sz w:val="28"/>
              <w:szCs w:val="28"/>
              <w:lang w:eastAsia="en-US"/>
              <w14:ligatures w14:val="standardContextual"/>
            </w:rPr>
          </w:pPr>
          <w:hyperlink w:anchor="_Toc196773055" w:history="1">
            <w:r w:rsidRPr="007B7727">
              <w:rPr>
                <w:rStyle w:val="Siuktni"/>
                <w:rFonts w:ascii="Times New Roman" w:hAnsi="Times New Roman"/>
                <w:b/>
                <w:bCs/>
                <w:noProof/>
                <w:sz w:val="28"/>
                <w:szCs w:val="28"/>
                <w:lang w:eastAsia="en-US"/>
              </w:rPr>
              <w:t>CHƯƠNG 2: DỮ LIỆU VÀ TIỀN XỬ LÝ</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_Toc196773055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5</w:t>
            </w:r>
            <w:r w:rsidRPr="007B7727">
              <w:rPr>
                <w:rFonts w:ascii="Times New Roman" w:hAnsi="Times New Roman"/>
                <w:b/>
                <w:bCs/>
                <w:noProof/>
                <w:webHidden/>
                <w:sz w:val="28"/>
                <w:szCs w:val="28"/>
              </w:rPr>
              <w:fldChar w:fldCharType="end"/>
            </w:r>
          </w:hyperlink>
        </w:p>
        <w:p w14:paraId="6C673A9A" w14:textId="71616B83" w:rsidR="007B7727" w:rsidRPr="007B7727" w:rsidRDefault="007B7727">
          <w:pPr>
            <w:pStyle w:val="Mucluc2"/>
            <w:tabs>
              <w:tab w:val="left" w:pos="1260"/>
              <w:tab w:val="right" w:leader="dot" w:pos="9016"/>
            </w:tabs>
            <w:ind w:left="480"/>
            <w:rPr>
              <w:rFonts w:ascii="Times New Roman" w:eastAsiaTheme="minorEastAsia" w:hAnsi="Times New Roman"/>
              <w:b/>
              <w:bCs/>
              <w:noProof/>
              <w:kern w:val="2"/>
              <w:sz w:val="28"/>
              <w:szCs w:val="28"/>
              <w:lang w:eastAsia="en-US"/>
              <w14:ligatures w14:val="standardContextual"/>
            </w:rPr>
          </w:pPr>
          <w:hyperlink w:anchor="_Toc196773056" w:history="1">
            <w:r w:rsidRPr="007B7727">
              <w:rPr>
                <w:rStyle w:val="Siuktni"/>
                <w:rFonts w:ascii="Times New Roman" w:hAnsi="Times New Roman"/>
                <w:b/>
                <w:bCs/>
                <w:noProof/>
                <w:sz w:val="28"/>
                <w:szCs w:val="28"/>
                <w:lang w:eastAsia="en-US"/>
              </w:rPr>
              <w:t>1.Thu thập dữ liệu</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_Toc196773056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5</w:t>
            </w:r>
            <w:r w:rsidRPr="007B7727">
              <w:rPr>
                <w:rFonts w:ascii="Times New Roman" w:hAnsi="Times New Roman"/>
                <w:b/>
                <w:bCs/>
                <w:noProof/>
                <w:webHidden/>
                <w:sz w:val="28"/>
                <w:szCs w:val="28"/>
              </w:rPr>
              <w:fldChar w:fldCharType="end"/>
            </w:r>
          </w:hyperlink>
        </w:p>
        <w:p w14:paraId="4F400FE5" w14:textId="41667422" w:rsidR="007B7727" w:rsidRPr="007B7727" w:rsidRDefault="007B7727">
          <w:pPr>
            <w:pStyle w:val="Mucluc2"/>
            <w:tabs>
              <w:tab w:val="left" w:pos="1260"/>
              <w:tab w:val="right" w:leader="dot" w:pos="9016"/>
            </w:tabs>
            <w:ind w:left="480"/>
            <w:rPr>
              <w:rFonts w:ascii="Times New Roman" w:eastAsiaTheme="minorEastAsia" w:hAnsi="Times New Roman"/>
              <w:b/>
              <w:bCs/>
              <w:noProof/>
              <w:kern w:val="2"/>
              <w:sz w:val="28"/>
              <w:szCs w:val="28"/>
              <w:lang w:eastAsia="en-US"/>
              <w14:ligatures w14:val="standardContextual"/>
            </w:rPr>
          </w:pPr>
          <w:hyperlink w:anchor="_Toc196773057" w:history="1">
            <w:r w:rsidRPr="007B7727">
              <w:rPr>
                <w:rStyle w:val="Siuktni"/>
                <w:rFonts w:ascii="Times New Roman" w:hAnsi="Times New Roman"/>
                <w:b/>
                <w:bCs/>
                <w:noProof/>
                <w:sz w:val="28"/>
                <w:szCs w:val="28"/>
                <w:lang w:eastAsia="en-US"/>
              </w:rPr>
              <w:t>2.Tiền xử lý dữ liệu</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_Toc196773057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6</w:t>
            </w:r>
            <w:r w:rsidRPr="007B7727">
              <w:rPr>
                <w:rFonts w:ascii="Times New Roman" w:hAnsi="Times New Roman"/>
                <w:b/>
                <w:bCs/>
                <w:noProof/>
                <w:webHidden/>
                <w:sz w:val="28"/>
                <w:szCs w:val="28"/>
              </w:rPr>
              <w:fldChar w:fldCharType="end"/>
            </w:r>
          </w:hyperlink>
        </w:p>
        <w:p w14:paraId="67AE9809" w14:textId="12820A5B" w:rsidR="007B7727" w:rsidRPr="007B7727" w:rsidRDefault="007B7727">
          <w:pPr>
            <w:pStyle w:val="Mucluc3"/>
            <w:tabs>
              <w:tab w:val="left" w:pos="1680"/>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58" w:history="1">
            <w:r w:rsidRPr="007B7727">
              <w:rPr>
                <w:rStyle w:val="Siuktni"/>
                <w:rFonts w:ascii="Times New Roman" w:hAnsi="Times New Roman"/>
                <w:b/>
                <w:bCs/>
                <w:noProof/>
                <w:sz w:val="28"/>
                <w:szCs w:val="28"/>
                <w:lang w:eastAsia="en-US"/>
              </w:rPr>
              <w:t>2.1.Lọc và chuẩn hóa dữ liệu hợp pháp</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_Toc196773058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6</w:t>
            </w:r>
            <w:r w:rsidRPr="007B7727">
              <w:rPr>
                <w:rFonts w:ascii="Times New Roman" w:hAnsi="Times New Roman"/>
                <w:b/>
                <w:bCs/>
                <w:noProof/>
                <w:webHidden/>
                <w:sz w:val="28"/>
                <w:szCs w:val="28"/>
              </w:rPr>
              <w:fldChar w:fldCharType="end"/>
            </w:r>
          </w:hyperlink>
        </w:p>
        <w:p w14:paraId="300B74ED" w14:textId="21D3FBE9" w:rsidR="007B7727" w:rsidRPr="007B7727" w:rsidRDefault="007B7727">
          <w:pPr>
            <w:pStyle w:val="Mucluc3"/>
            <w:tabs>
              <w:tab w:val="left" w:pos="1680"/>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59" w:history="1">
            <w:r w:rsidRPr="007B7727">
              <w:rPr>
                <w:rStyle w:val="Siuktni"/>
                <w:rFonts w:ascii="Times New Roman" w:hAnsi="Times New Roman"/>
                <w:b/>
                <w:bCs/>
                <w:noProof/>
                <w:sz w:val="28"/>
                <w:szCs w:val="28"/>
                <w:lang w:eastAsia="en-US"/>
              </w:rPr>
              <w:t>2.2.Hợp nhất và làm sạch dữ liệu lừa đảo</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_Toc196773059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6</w:t>
            </w:r>
            <w:r w:rsidRPr="007B7727">
              <w:rPr>
                <w:rFonts w:ascii="Times New Roman" w:hAnsi="Times New Roman"/>
                <w:b/>
                <w:bCs/>
                <w:noProof/>
                <w:webHidden/>
                <w:sz w:val="28"/>
                <w:szCs w:val="28"/>
              </w:rPr>
              <w:fldChar w:fldCharType="end"/>
            </w:r>
          </w:hyperlink>
        </w:p>
        <w:p w14:paraId="429171E7" w14:textId="3F0D79EB"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60" w:history="1">
            <w:r w:rsidRPr="007B7727">
              <w:rPr>
                <w:rStyle w:val="Siuktni"/>
                <w:rFonts w:ascii="Times New Roman" w:hAnsi="Times New Roman"/>
                <w:b/>
                <w:bCs/>
                <w:noProof/>
                <w:sz w:val="28"/>
                <w:szCs w:val="28"/>
                <w:lang w:eastAsia="en-US"/>
              </w:rPr>
              <w:t>2.3. Kết hợp dữ liệu</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_Toc196773060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7</w:t>
            </w:r>
            <w:r w:rsidRPr="007B7727">
              <w:rPr>
                <w:rFonts w:ascii="Times New Roman" w:hAnsi="Times New Roman"/>
                <w:b/>
                <w:bCs/>
                <w:noProof/>
                <w:webHidden/>
                <w:sz w:val="28"/>
                <w:szCs w:val="28"/>
              </w:rPr>
              <w:fldChar w:fldCharType="end"/>
            </w:r>
          </w:hyperlink>
        </w:p>
        <w:p w14:paraId="60CB8189" w14:textId="588CE044"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61" w:history="1">
            <w:r w:rsidRPr="007B7727">
              <w:rPr>
                <w:rStyle w:val="Siuktni"/>
                <w:rFonts w:ascii="Times New Roman" w:hAnsi="Times New Roman"/>
                <w:b/>
                <w:bCs/>
                <w:noProof/>
                <w:sz w:val="28"/>
                <w:szCs w:val="28"/>
                <w:lang w:eastAsia="en-US"/>
              </w:rPr>
              <w:t>2.4. Kiểm tra sự cân bằng của bộ dữ liệu</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_Toc196773061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7</w:t>
            </w:r>
            <w:r w:rsidRPr="007B7727">
              <w:rPr>
                <w:rFonts w:ascii="Times New Roman" w:hAnsi="Times New Roman"/>
                <w:b/>
                <w:bCs/>
                <w:noProof/>
                <w:webHidden/>
                <w:sz w:val="28"/>
                <w:szCs w:val="28"/>
              </w:rPr>
              <w:fldChar w:fldCharType="end"/>
            </w:r>
          </w:hyperlink>
        </w:p>
        <w:p w14:paraId="7A353DB5" w14:textId="27932B65" w:rsidR="007B7727" w:rsidRPr="007B7727" w:rsidRDefault="007B7727">
          <w:pPr>
            <w:pStyle w:val="Mucluc2"/>
            <w:tabs>
              <w:tab w:val="right" w:leader="dot" w:pos="9016"/>
            </w:tabs>
            <w:ind w:left="480"/>
            <w:rPr>
              <w:rFonts w:ascii="Times New Roman" w:eastAsiaTheme="minorEastAsia" w:hAnsi="Times New Roman"/>
              <w:b/>
              <w:bCs/>
              <w:noProof/>
              <w:kern w:val="2"/>
              <w:sz w:val="28"/>
              <w:szCs w:val="28"/>
              <w:lang w:eastAsia="en-US"/>
              <w14:ligatures w14:val="standardContextual"/>
            </w:rPr>
          </w:pPr>
          <w:hyperlink w:anchor="_Toc196773062" w:history="1">
            <w:r w:rsidRPr="007B7727">
              <w:rPr>
                <w:rStyle w:val="Siuktni"/>
                <w:rFonts w:ascii="Times New Roman" w:hAnsi="Times New Roman"/>
                <w:b/>
                <w:bCs/>
                <w:noProof/>
                <w:sz w:val="28"/>
                <w:szCs w:val="28"/>
                <w:lang w:eastAsia="en-US"/>
              </w:rPr>
              <w:t>3. Trích xuất đặc trưng</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_Toc196773062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9</w:t>
            </w:r>
            <w:r w:rsidRPr="007B7727">
              <w:rPr>
                <w:rFonts w:ascii="Times New Roman" w:hAnsi="Times New Roman"/>
                <w:b/>
                <w:bCs/>
                <w:noProof/>
                <w:webHidden/>
                <w:sz w:val="28"/>
                <w:szCs w:val="28"/>
              </w:rPr>
              <w:fldChar w:fldCharType="end"/>
            </w:r>
          </w:hyperlink>
        </w:p>
        <w:p w14:paraId="678D39E5" w14:textId="64F31F7A"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63" w:history="1">
            <w:r w:rsidRPr="007B7727">
              <w:rPr>
                <w:rStyle w:val="Siuktni"/>
                <w:rFonts w:ascii="Times New Roman" w:hAnsi="Times New Roman"/>
                <w:b/>
                <w:bCs/>
                <w:noProof/>
                <w:sz w:val="28"/>
                <w:szCs w:val="28"/>
                <w:lang w:eastAsia="en-US"/>
              </w:rPr>
              <w:t>3.1. Các đặc trưng trích xuất từ URL</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_Toc196773063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9</w:t>
            </w:r>
            <w:r w:rsidRPr="007B7727">
              <w:rPr>
                <w:rFonts w:ascii="Times New Roman" w:hAnsi="Times New Roman"/>
                <w:b/>
                <w:bCs/>
                <w:noProof/>
                <w:webHidden/>
                <w:sz w:val="28"/>
                <w:szCs w:val="28"/>
              </w:rPr>
              <w:fldChar w:fldCharType="end"/>
            </w:r>
          </w:hyperlink>
        </w:p>
        <w:p w14:paraId="2FF2EAD2" w14:textId="77EBF22C"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64" w:history="1">
            <w:r w:rsidRPr="007B7727">
              <w:rPr>
                <w:rStyle w:val="Siuktni"/>
                <w:rFonts w:ascii="Times New Roman" w:hAnsi="Times New Roman"/>
                <w:b/>
                <w:bCs/>
                <w:noProof/>
                <w:sz w:val="28"/>
                <w:szCs w:val="28"/>
                <w:lang w:eastAsia="en-US"/>
              </w:rPr>
              <w:t>3.2. Trích xuất đặc trưng</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_Toc196773064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9</w:t>
            </w:r>
            <w:r w:rsidRPr="007B7727">
              <w:rPr>
                <w:rFonts w:ascii="Times New Roman" w:hAnsi="Times New Roman"/>
                <w:b/>
                <w:bCs/>
                <w:noProof/>
                <w:webHidden/>
                <w:sz w:val="28"/>
                <w:szCs w:val="28"/>
              </w:rPr>
              <w:fldChar w:fldCharType="end"/>
            </w:r>
          </w:hyperlink>
        </w:p>
        <w:p w14:paraId="152751F5" w14:textId="5C73CB9F" w:rsidR="007B7727" w:rsidRPr="007B7727" w:rsidRDefault="007B7727">
          <w:pPr>
            <w:pStyle w:val="Mucluc2"/>
            <w:tabs>
              <w:tab w:val="left" w:pos="1260"/>
              <w:tab w:val="right" w:leader="dot" w:pos="9016"/>
            </w:tabs>
            <w:ind w:left="480"/>
            <w:rPr>
              <w:rFonts w:ascii="Times New Roman" w:eastAsiaTheme="minorEastAsia" w:hAnsi="Times New Roman"/>
              <w:b/>
              <w:bCs/>
              <w:noProof/>
              <w:kern w:val="2"/>
              <w:sz w:val="28"/>
              <w:szCs w:val="28"/>
              <w:lang w:eastAsia="en-US"/>
              <w14:ligatures w14:val="standardContextual"/>
            </w:rPr>
          </w:pPr>
          <w:hyperlink w:anchor="_Toc196773065" w:history="1">
            <w:r w:rsidRPr="007B7727">
              <w:rPr>
                <w:rStyle w:val="Siuktni"/>
                <w:rFonts w:ascii="Times New Roman" w:hAnsi="Times New Roman"/>
                <w:b/>
                <w:bCs/>
                <w:noProof/>
                <w:sz w:val="28"/>
                <w:szCs w:val="28"/>
                <w:lang w:eastAsia="en-US"/>
              </w:rPr>
              <w:t>4.Chia tập dữ liệu</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_Toc196773065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11</w:t>
            </w:r>
            <w:r w:rsidRPr="007B7727">
              <w:rPr>
                <w:rFonts w:ascii="Times New Roman" w:hAnsi="Times New Roman"/>
                <w:b/>
                <w:bCs/>
                <w:noProof/>
                <w:webHidden/>
                <w:sz w:val="28"/>
                <w:szCs w:val="28"/>
              </w:rPr>
              <w:fldChar w:fldCharType="end"/>
            </w:r>
          </w:hyperlink>
        </w:p>
        <w:p w14:paraId="207FEB6A" w14:textId="398FCDE0" w:rsidR="007B7727" w:rsidRPr="007B7727" w:rsidRDefault="007B7727">
          <w:pPr>
            <w:pStyle w:val="Mucluc1"/>
            <w:tabs>
              <w:tab w:val="right" w:leader="dot" w:pos="9016"/>
            </w:tabs>
            <w:rPr>
              <w:rFonts w:ascii="Times New Roman" w:eastAsiaTheme="minorEastAsia" w:hAnsi="Times New Roman"/>
              <w:b/>
              <w:bCs/>
              <w:noProof/>
              <w:kern w:val="2"/>
              <w:sz w:val="28"/>
              <w:szCs w:val="28"/>
              <w:lang w:eastAsia="en-US"/>
              <w14:ligatures w14:val="standardContextual"/>
            </w:rPr>
          </w:pPr>
          <w:hyperlink w:anchor="_Toc196773066" w:history="1">
            <w:r w:rsidRPr="007B7727">
              <w:rPr>
                <w:rStyle w:val="Siuktni"/>
                <w:rFonts w:ascii="Times New Roman" w:hAnsi="Times New Roman"/>
                <w:b/>
                <w:bCs/>
                <w:noProof/>
                <w:sz w:val="28"/>
                <w:szCs w:val="28"/>
                <w:lang w:eastAsia="en-US"/>
              </w:rPr>
              <w:t>CHƯƠNG 3: HUẤN LUYỆN MÔ HÌNH</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_Toc196773066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12</w:t>
            </w:r>
            <w:r w:rsidRPr="007B7727">
              <w:rPr>
                <w:rFonts w:ascii="Times New Roman" w:hAnsi="Times New Roman"/>
                <w:b/>
                <w:bCs/>
                <w:noProof/>
                <w:webHidden/>
                <w:sz w:val="28"/>
                <w:szCs w:val="28"/>
              </w:rPr>
              <w:fldChar w:fldCharType="end"/>
            </w:r>
          </w:hyperlink>
        </w:p>
        <w:p w14:paraId="6676F8F4" w14:textId="6337368B" w:rsidR="007B7727" w:rsidRPr="007B7727" w:rsidRDefault="007B7727">
          <w:pPr>
            <w:pStyle w:val="Mucluc2"/>
            <w:tabs>
              <w:tab w:val="right" w:leader="dot" w:pos="9016"/>
            </w:tabs>
            <w:ind w:left="480"/>
            <w:rPr>
              <w:rFonts w:ascii="Times New Roman" w:eastAsiaTheme="minorEastAsia" w:hAnsi="Times New Roman"/>
              <w:b/>
              <w:bCs/>
              <w:noProof/>
              <w:kern w:val="2"/>
              <w:sz w:val="28"/>
              <w:szCs w:val="28"/>
              <w:lang w:eastAsia="en-US"/>
              <w14:ligatures w14:val="standardContextual"/>
            </w:rPr>
          </w:pPr>
          <w:hyperlink w:anchor="_Toc196773067" w:history="1">
            <w:r w:rsidRPr="007B7727">
              <w:rPr>
                <w:rStyle w:val="Siuktni"/>
                <w:rFonts w:ascii="Times New Roman" w:hAnsi="Times New Roman"/>
                <w:b/>
                <w:bCs/>
                <w:noProof/>
                <w:sz w:val="28"/>
                <w:szCs w:val="28"/>
                <w:lang w:eastAsia="en-US"/>
              </w:rPr>
              <w:t>I. Mô hình học máy</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_Toc196773067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12</w:t>
            </w:r>
            <w:r w:rsidRPr="007B7727">
              <w:rPr>
                <w:rFonts w:ascii="Times New Roman" w:hAnsi="Times New Roman"/>
                <w:b/>
                <w:bCs/>
                <w:noProof/>
                <w:webHidden/>
                <w:sz w:val="28"/>
                <w:szCs w:val="28"/>
              </w:rPr>
              <w:fldChar w:fldCharType="end"/>
            </w:r>
          </w:hyperlink>
        </w:p>
        <w:p w14:paraId="7D39925C" w14:textId="78035ADD"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68" w:history="1">
            <w:r w:rsidRPr="007B7727">
              <w:rPr>
                <w:rStyle w:val="Siuktni"/>
                <w:rFonts w:ascii="Times New Roman" w:hAnsi="Times New Roman"/>
                <w:b/>
                <w:bCs/>
                <w:noProof/>
                <w:sz w:val="28"/>
                <w:szCs w:val="28"/>
                <w:lang w:eastAsia="en-US"/>
              </w:rPr>
              <w:t>1. Decision Tree (Cây quyết định)</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_Toc196773068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12</w:t>
            </w:r>
            <w:r w:rsidRPr="007B7727">
              <w:rPr>
                <w:rFonts w:ascii="Times New Roman" w:hAnsi="Times New Roman"/>
                <w:b/>
                <w:bCs/>
                <w:noProof/>
                <w:webHidden/>
                <w:sz w:val="28"/>
                <w:szCs w:val="28"/>
              </w:rPr>
              <w:fldChar w:fldCharType="end"/>
            </w:r>
          </w:hyperlink>
        </w:p>
        <w:p w14:paraId="24B0DEF1" w14:textId="1FCDE0E5"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69" w:history="1">
            <w:r w:rsidRPr="007B7727">
              <w:rPr>
                <w:rStyle w:val="Siuktni"/>
                <w:rFonts w:ascii="Times New Roman" w:hAnsi="Times New Roman"/>
                <w:b/>
                <w:bCs/>
                <w:noProof/>
                <w:sz w:val="28"/>
                <w:szCs w:val="28"/>
                <w:lang w:eastAsia="en-US"/>
              </w:rPr>
              <w:t>2. Random Forest</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_Toc196773069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12</w:t>
            </w:r>
            <w:r w:rsidRPr="007B7727">
              <w:rPr>
                <w:rFonts w:ascii="Times New Roman" w:hAnsi="Times New Roman"/>
                <w:b/>
                <w:bCs/>
                <w:noProof/>
                <w:webHidden/>
                <w:sz w:val="28"/>
                <w:szCs w:val="28"/>
              </w:rPr>
              <w:fldChar w:fldCharType="end"/>
            </w:r>
          </w:hyperlink>
        </w:p>
        <w:p w14:paraId="30657F6B" w14:textId="2F0D561C"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70" w:history="1">
            <w:r w:rsidRPr="007B7727">
              <w:rPr>
                <w:rStyle w:val="Siuktni"/>
                <w:rFonts w:ascii="Times New Roman" w:hAnsi="Times New Roman"/>
                <w:b/>
                <w:bCs/>
                <w:noProof/>
                <w:sz w:val="28"/>
                <w:szCs w:val="28"/>
                <w:lang w:eastAsia="en-US"/>
              </w:rPr>
              <w:t>3. XGBoost (eXtreme Gradient Boosting)</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_Toc196773070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12</w:t>
            </w:r>
            <w:r w:rsidRPr="007B7727">
              <w:rPr>
                <w:rFonts w:ascii="Times New Roman" w:hAnsi="Times New Roman"/>
                <w:b/>
                <w:bCs/>
                <w:noProof/>
                <w:webHidden/>
                <w:sz w:val="28"/>
                <w:szCs w:val="28"/>
              </w:rPr>
              <w:fldChar w:fldCharType="end"/>
            </w:r>
          </w:hyperlink>
        </w:p>
        <w:p w14:paraId="40D60ABB" w14:textId="03967B07"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71" w:history="1">
            <w:r w:rsidRPr="007B7727">
              <w:rPr>
                <w:rStyle w:val="Siuktni"/>
                <w:rFonts w:ascii="Times New Roman" w:hAnsi="Times New Roman"/>
                <w:b/>
                <w:bCs/>
                <w:noProof/>
                <w:sz w:val="28"/>
                <w:szCs w:val="28"/>
                <w:lang w:eastAsia="en-US"/>
              </w:rPr>
              <w:t>4. CatBoost (Categorical Boosting)</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_Toc196773071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13</w:t>
            </w:r>
            <w:r w:rsidRPr="007B7727">
              <w:rPr>
                <w:rFonts w:ascii="Times New Roman" w:hAnsi="Times New Roman"/>
                <w:b/>
                <w:bCs/>
                <w:noProof/>
                <w:webHidden/>
                <w:sz w:val="28"/>
                <w:szCs w:val="28"/>
              </w:rPr>
              <w:fldChar w:fldCharType="end"/>
            </w:r>
          </w:hyperlink>
        </w:p>
        <w:p w14:paraId="6E66801F" w14:textId="637119BA" w:rsidR="007B7727" w:rsidRPr="007B7727" w:rsidRDefault="007B7727">
          <w:pPr>
            <w:pStyle w:val="Mucluc2"/>
            <w:tabs>
              <w:tab w:val="right" w:leader="dot" w:pos="9016"/>
            </w:tabs>
            <w:ind w:left="480"/>
            <w:rPr>
              <w:rFonts w:ascii="Times New Roman" w:eastAsiaTheme="minorEastAsia" w:hAnsi="Times New Roman"/>
              <w:b/>
              <w:bCs/>
              <w:noProof/>
              <w:kern w:val="2"/>
              <w:sz w:val="28"/>
              <w:szCs w:val="28"/>
              <w:lang w:eastAsia="en-US"/>
              <w14:ligatures w14:val="standardContextual"/>
            </w:rPr>
          </w:pPr>
          <w:hyperlink w:anchor="_Toc196773072" w:history="1">
            <w:r w:rsidRPr="007B7727">
              <w:rPr>
                <w:rStyle w:val="Siuktni"/>
                <w:rFonts w:ascii="Times New Roman" w:hAnsi="Times New Roman"/>
                <w:b/>
                <w:bCs/>
                <w:noProof/>
                <w:sz w:val="28"/>
                <w:szCs w:val="28"/>
                <w:lang w:eastAsia="en-US"/>
              </w:rPr>
              <w:t>II. Quy trình huấn luyện</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_Toc196773072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13</w:t>
            </w:r>
            <w:r w:rsidRPr="007B7727">
              <w:rPr>
                <w:rFonts w:ascii="Times New Roman" w:hAnsi="Times New Roman"/>
                <w:b/>
                <w:bCs/>
                <w:noProof/>
                <w:webHidden/>
                <w:sz w:val="28"/>
                <w:szCs w:val="28"/>
              </w:rPr>
              <w:fldChar w:fldCharType="end"/>
            </w:r>
          </w:hyperlink>
        </w:p>
        <w:p w14:paraId="6D4E1D72" w14:textId="540ED1F7" w:rsidR="007B7727" w:rsidRPr="007B7727" w:rsidRDefault="007B7727">
          <w:pPr>
            <w:pStyle w:val="Mucluc2"/>
            <w:tabs>
              <w:tab w:val="right" w:leader="dot" w:pos="9016"/>
            </w:tabs>
            <w:ind w:left="480"/>
            <w:rPr>
              <w:rFonts w:ascii="Times New Roman" w:eastAsiaTheme="minorEastAsia" w:hAnsi="Times New Roman"/>
              <w:b/>
              <w:bCs/>
              <w:noProof/>
              <w:kern w:val="2"/>
              <w:sz w:val="28"/>
              <w:szCs w:val="28"/>
              <w:lang w:eastAsia="en-US"/>
              <w14:ligatures w14:val="standardContextual"/>
            </w:rPr>
          </w:pPr>
          <w:hyperlink w:anchor="_Toc196773073" w:history="1">
            <w:r w:rsidRPr="007B7727">
              <w:rPr>
                <w:rStyle w:val="Siuktni"/>
                <w:rFonts w:ascii="Times New Roman" w:hAnsi="Times New Roman"/>
                <w:b/>
                <w:bCs/>
                <w:noProof/>
                <w:sz w:val="28"/>
                <w:szCs w:val="28"/>
                <w:lang w:eastAsia="en-US"/>
              </w:rPr>
              <w:t>III. Kết quả</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_Toc196773073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13</w:t>
            </w:r>
            <w:r w:rsidRPr="007B7727">
              <w:rPr>
                <w:rFonts w:ascii="Times New Roman" w:hAnsi="Times New Roman"/>
                <w:b/>
                <w:bCs/>
                <w:noProof/>
                <w:webHidden/>
                <w:sz w:val="28"/>
                <w:szCs w:val="28"/>
              </w:rPr>
              <w:fldChar w:fldCharType="end"/>
            </w:r>
          </w:hyperlink>
        </w:p>
        <w:p w14:paraId="68CC85BD" w14:textId="583724AA"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74" w:history="1">
            <w:r w:rsidRPr="007B7727">
              <w:rPr>
                <w:rStyle w:val="Siuktni"/>
                <w:rFonts w:ascii="Times New Roman" w:hAnsi="Times New Roman"/>
                <w:b/>
                <w:bCs/>
                <w:noProof/>
                <w:sz w:val="28"/>
                <w:szCs w:val="28"/>
                <w:lang w:eastAsia="en-US"/>
              </w:rPr>
              <w:t>1. Mô hình Decision Tree</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_Toc196773074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13</w:t>
            </w:r>
            <w:r w:rsidRPr="007B7727">
              <w:rPr>
                <w:rFonts w:ascii="Times New Roman" w:hAnsi="Times New Roman"/>
                <w:b/>
                <w:bCs/>
                <w:noProof/>
                <w:webHidden/>
                <w:sz w:val="28"/>
                <w:szCs w:val="28"/>
              </w:rPr>
              <w:fldChar w:fldCharType="end"/>
            </w:r>
          </w:hyperlink>
        </w:p>
        <w:p w14:paraId="09339016" w14:textId="031E81BD"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75" w:history="1">
            <w:r w:rsidRPr="007B7727">
              <w:rPr>
                <w:rStyle w:val="Siuktni"/>
                <w:rFonts w:ascii="Times New Roman" w:hAnsi="Times New Roman"/>
                <w:b/>
                <w:bCs/>
                <w:noProof/>
                <w:sz w:val="28"/>
                <w:szCs w:val="28"/>
                <w:lang w:eastAsia="en-US"/>
              </w:rPr>
              <w:t>2. Mô hình Random Forest</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_Toc196773075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14</w:t>
            </w:r>
            <w:r w:rsidRPr="007B7727">
              <w:rPr>
                <w:rFonts w:ascii="Times New Roman" w:hAnsi="Times New Roman"/>
                <w:b/>
                <w:bCs/>
                <w:noProof/>
                <w:webHidden/>
                <w:sz w:val="28"/>
                <w:szCs w:val="28"/>
              </w:rPr>
              <w:fldChar w:fldCharType="end"/>
            </w:r>
          </w:hyperlink>
        </w:p>
        <w:p w14:paraId="1A2B491A" w14:textId="5CDFC7FD" w:rsidR="007B7727" w:rsidRPr="007B7727" w:rsidRDefault="007B7727">
          <w:pPr>
            <w:pStyle w:val="Mucluc3"/>
            <w:tabs>
              <w:tab w:val="left" w:pos="1680"/>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76" w:history="1">
            <w:r w:rsidRPr="007B7727">
              <w:rPr>
                <w:rStyle w:val="Siuktni"/>
                <w:rFonts w:ascii="Times New Roman" w:hAnsi="Times New Roman"/>
                <w:b/>
                <w:bCs/>
                <w:noProof/>
                <w:sz w:val="28"/>
                <w:szCs w:val="28"/>
                <w:lang w:eastAsia="en-US"/>
              </w:rPr>
              <w:t>3.</w:t>
            </w:r>
            <w:r w:rsidRPr="007B7727">
              <w:rPr>
                <w:rFonts w:ascii="Times New Roman" w:eastAsiaTheme="minorEastAsia" w:hAnsi="Times New Roman"/>
                <w:b/>
                <w:bCs/>
                <w:noProof/>
                <w:kern w:val="2"/>
                <w:sz w:val="28"/>
                <w:szCs w:val="28"/>
                <w:lang w:eastAsia="en-US"/>
                <w14:ligatures w14:val="standardContextual"/>
              </w:rPr>
              <w:tab/>
            </w:r>
            <w:r w:rsidRPr="007B7727">
              <w:rPr>
                <w:rStyle w:val="Siuktni"/>
                <w:rFonts w:ascii="Times New Roman" w:hAnsi="Times New Roman"/>
                <w:b/>
                <w:bCs/>
                <w:noProof/>
                <w:sz w:val="28"/>
                <w:szCs w:val="28"/>
                <w:lang w:eastAsia="en-US"/>
              </w:rPr>
              <w:t>Mô hình XGBoost</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_Toc196773076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15</w:t>
            </w:r>
            <w:r w:rsidRPr="007B7727">
              <w:rPr>
                <w:rFonts w:ascii="Times New Roman" w:hAnsi="Times New Roman"/>
                <w:b/>
                <w:bCs/>
                <w:noProof/>
                <w:webHidden/>
                <w:sz w:val="28"/>
                <w:szCs w:val="28"/>
              </w:rPr>
              <w:fldChar w:fldCharType="end"/>
            </w:r>
          </w:hyperlink>
        </w:p>
        <w:p w14:paraId="09A02B43" w14:textId="5E9DC0F3"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77" w:history="1">
            <w:r w:rsidRPr="007B7727">
              <w:rPr>
                <w:rStyle w:val="Siuktni"/>
                <w:rFonts w:ascii="Times New Roman" w:hAnsi="Times New Roman"/>
                <w:b/>
                <w:bCs/>
                <w:noProof/>
                <w:sz w:val="28"/>
                <w:szCs w:val="28"/>
                <w:lang w:eastAsia="en-US"/>
              </w:rPr>
              <w:t>4. Mô hình Cat Boost</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_Toc196773077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16</w:t>
            </w:r>
            <w:r w:rsidRPr="007B7727">
              <w:rPr>
                <w:rFonts w:ascii="Times New Roman" w:hAnsi="Times New Roman"/>
                <w:b/>
                <w:bCs/>
                <w:noProof/>
                <w:webHidden/>
                <w:sz w:val="28"/>
                <w:szCs w:val="28"/>
              </w:rPr>
              <w:fldChar w:fldCharType="end"/>
            </w:r>
          </w:hyperlink>
        </w:p>
        <w:p w14:paraId="60A86162" w14:textId="1ABFD5F4"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78" w:history="1">
            <w:r w:rsidRPr="007B7727">
              <w:rPr>
                <w:rStyle w:val="Siuktni"/>
                <w:rFonts w:ascii="Times New Roman" w:hAnsi="Times New Roman"/>
                <w:b/>
                <w:bCs/>
                <w:noProof/>
                <w:sz w:val="28"/>
                <w:szCs w:val="28"/>
                <w:lang w:eastAsia="en-US"/>
              </w:rPr>
              <w:t>5. So sánh kết quả các mô hình</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_Toc196773078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18</w:t>
            </w:r>
            <w:r w:rsidRPr="007B7727">
              <w:rPr>
                <w:rFonts w:ascii="Times New Roman" w:hAnsi="Times New Roman"/>
                <w:b/>
                <w:bCs/>
                <w:noProof/>
                <w:webHidden/>
                <w:sz w:val="28"/>
                <w:szCs w:val="28"/>
              </w:rPr>
              <w:fldChar w:fldCharType="end"/>
            </w:r>
          </w:hyperlink>
        </w:p>
        <w:p w14:paraId="36ACE7B6" w14:textId="174BF7F8" w:rsidR="007B7727" w:rsidRPr="007B7727" w:rsidRDefault="007B7727">
          <w:pPr>
            <w:pStyle w:val="Mucluc3"/>
            <w:tabs>
              <w:tab w:val="right" w:leader="dot" w:pos="9016"/>
            </w:tabs>
            <w:ind w:left="960"/>
            <w:rPr>
              <w:rFonts w:ascii="Times New Roman" w:eastAsiaTheme="minorEastAsia" w:hAnsi="Times New Roman"/>
              <w:b/>
              <w:bCs/>
              <w:noProof/>
              <w:kern w:val="2"/>
              <w:sz w:val="28"/>
              <w:szCs w:val="28"/>
              <w:lang w:eastAsia="en-US"/>
              <w14:ligatures w14:val="standardContextual"/>
            </w:rPr>
          </w:pPr>
          <w:hyperlink w:anchor="_Toc196773079" w:history="1">
            <w:r w:rsidRPr="007B7727">
              <w:rPr>
                <w:rStyle w:val="Siuktni"/>
                <w:rFonts w:ascii="Times New Roman" w:hAnsi="Times New Roman"/>
                <w:b/>
                <w:bCs/>
                <w:noProof/>
                <w:sz w:val="28"/>
                <w:szCs w:val="28"/>
                <w:lang w:eastAsia="en-US"/>
              </w:rPr>
              <w:t>6. Thử nghiệm hàm Dự đoán (Predict) với một vài đường dẫn</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_Toc196773079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21</w:t>
            </w:r>
            <w:r w:rsidRPr="007B7727">
              <w:rPr>
                <w:rFonts w:ascii="Times New Roman" w:hAnsi="Times New Roman"/>
                <w:b/>
                <w:bCs/>
                <w:noProof/>
                <w:webHidden/>
                <w:sz w:val="28"/>
                <w:szCs w:val="28"/>
              </w:rPr>
              <w:fldChar w:fldCharType="end"/>
            </w:r>
          </w:hyperlink>
        </w:p>
        <w:p w14:paraId="2241F54E" w14:textId="1C485F21" w:rsidR="007B7727" w:rsidRPr="007B7727" w:rsidRDefault="007B7727">
          <w:pPr>
            <w:pStyle w:val="Mucluc1"/>
            <w:tabs>
              <w:tab w:val="right" w:leader="dot" w:pos="9016"/>
            </w:tabs>
            <w:rPr>
              <w:rFonts w:ascii="Times New Roman" w:eastAsiaTheme="minorEastAsia" w:hAnsi="Times New Roman"/>
              <w:b/>
              <w:bCs/>
              <w:noProof/>
              <w:kern w:val="2"/>
              <w:sz w:val="28"/>
              <w:szCs w:val="28"/>
              <w:lang w:eastAsia="en-US"/>
              <w14:ligatures w14:val="standardContextual"/>
            </w:rPr>
          </w:pPr>
          <w:hyperlink w:anchor="_Toc196773080" w:history="1">
            <w:r w:rsidRPr="007B7727">
              <w:rPr>
                <w:rStyle w:val="Siuktni"/>
                <w:rFonts w:ascii="Times New Roman" w:hAnsi="Times New Roman"/>
                <w:b/>
                <w:bCs/>
                <w:noProof/>
                <w:sz w:val="28"/>
                <w:szCs w:val="28"/>
                <w:lang w:eastAsia="en-US"/>
              </w:rPr>
              <w:t>CHƯƠNG 5: XÂY DỰNG ỨNG DỤNG NHẬN DẠNG PHISHING</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_Toc196773080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24</w:t>
            </w:r>
            <w:r w:rsidRPr="007B7727">
              <w:rPr>
                <w:rFonts w:ascii="Times New Roman" w:hAnsi="Times New Roman"/>
                <w:b/>
                <w:bCs/>
                <w:noProof/>
                <w:webHidden/>
                <w:sz w:val="28"/>
                <w:szCs w:val="28"/>
              </w:rPr>
              <w:fldChar w:fldCharType="end"/>
            </w:r>
          </w:hyperlink>
        </w:p>
        <w:p w14:paraId="576C700D" w14:textId="37A8B44E" w:rsidR="007B7727" w:rsidRPr="007B7727" w:rsidRDefault="007B7727">
          <w:pPr>
            <w:pStyle w:val="Mucluc1"/>
            <w:tabs>
              <w:tab w:val="right" w:leader="dot" w:pos="9016"/>
            </w:tabs>
            <w:rPr>
              <w:rFonts w:ascii="Times New Roman" w:eastAsiaTheme="minorEastAsia" w:hAnsi="Times New Roman"/>
              <w:b/>
              <w:bCs/>
              <w:noProof/>
              <w:kern w:val="2"/>
              <w:sz w:val="28"/>
              <w:szCs w:val="28"/>
              <w:lang w:eastAsia="en-US"/>
              <w14:ligatures w14:val="standardContextual"/>
            </w:rPr>
          </w:pPr>
          <w:hyperlink w:anchor="_Toc196773081" w:history="1">
            <w:r w:rsidRPr="007B7727">
              <w:rPr>
                <w:rStyle w:val="Siuktni"/>
                <w:rFonts w:ascii="Times New Roman" w:hAnsi="Times New Roman"/>
                <w:b/>
                <w:bCs/>
                <w:noProof/>
                <w:sz w:val="28"/>
                <w:szCs w:val="28"/>
                <w:lang w:eastAsia="en-US"/>
              </w:rPr>
              <w:t>KẾT LUẬN</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_Toc196773081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30</w:t>
            </w:r>
            <w:r w:rsidRPr="007B7727">
              <w:rPr>
                <w:rFonts w:ascii="Times New Roman" w:hAnsi="Times New Roman"/>
                <w:b/>
                <w:bCs/>
                <w:noProof/>
                <w:webHidden/>
                <w:sz w:val="28"/>
                <w:szCs w:val="28"/>
              </w:rPr>
              <w:fldChar w:fldCharType="end"/>
            </w:r>
          </w:hyperlink>
        </w:p>
        <w:p w14:paraId="76137DD5" w14:textId="61C81529" w:rsidR="007B7727" w:rsidRPr="007B7727" w:rsidRDefault="007B7727">
          <w:pPr>
            <w:pStyle w:val="Mucluc1"/>
            <w:tabs>
              <w:tab w:val="right" w:leader="dot" w:pos="9016"/>
            </w:tabs>
            <w:rPr>
              <w:rFonts w:ascii="Times New Roman" w:eastAsiaTheme="minorEastAsia" w:hAnsi="Times New Roman"/>
              <w:b/>
              <w:bCs/>
              <w:noProof/>
              <w:kern w:val="2"/>
              <w:sz w:val="28"/>
              <w:szCs w:val="28"/>
              <w:lang w:eastAsia="en-US"/>
              <w14:ligatures w14:val="standardContextual"/>
            </w:rPr>
          </w:pPr>
          <w:hyperlink w:anchor="_Toc196773082" w:history="1">
            <w:r w:rsidRPr="007B7727">
              <w:rPr>
                <w:rStyle w:val="Siuktni"/>
                <w:rFonts w:ascii="Times New Roman" w:hAnsi="Times New Roman"/>
                <w:b/>
                <w:bCs/>
                <w:noProof/>
                <w:sz w:val="28"/>
                <w:szCs w:val="28"/>
                <w:lang w:eastAsia="en-US"/>
              </w:rPr>
              <w:t>TÀI LIỆU THAM KHẢO</w:t>
            </w:r>
            <w:r w:rsidRPr="007B7727">
              <w:rPr>
                <w:rFonts w:ascii="Times New Roman" w:hAnsi="Times New Roman"/>
                <w:b/>
                <w:bCs/>
                <w:noProof/>
                <w:webHidden/>
                <w:sz w:val="28"/>
                <w:szCs w:val="28"/>
              </w:rPr>
              <w:tab/>
            </w:r>
            <w:r w:rsidRPr="007B7727">
              <w:rPr>
                <w:rFonts w:ascii="Times New Roman" w:hAnsi="Times New Roman"/>
                <w:b/>
                <w:bCs/>
                <w:noProof/>
                <w:webHidden/>
                <w:sz w:val="28"/>
                <w:szCs w:val="28"/>
              </w:rPr>
              <w:fldChar w:fldCharType="begin"/>
            </w:r>
            <w:r w:rsidRPr="007B7727">
              <w:rPr>
                <w:rFonts w:ascii="Times New Roman" w:hAnsi="Times New Roman"/>
                <w:b/>
                <w:bCs/>
                <w:noProof/>
                <w:webHidden/>
                <w:sz w:val="28"/>
                <w:szCs w:val="28"/>
              </w:rPr>
              <w:instrText xml:space="preserve"> PAGEREF _Toc196773082 \h </w:instrText>
            </w:r>
            <w:r w:rsidRPr="007B7727">
              <w:rPr>
                <w:rFonts w:ascii="Times New Roman" w:hAnsi="Times New Roman"/>
                <w:b/>
                <w:bCs/>
                <w:noProof/>
                <w:webHidden/>
                <w:sz w:val="28"/>
                <w:szCs w:val="28"/>
              </w:rPr>
            </w:r>
            <w:r w:rsidRPr="007B7727">
              <w:rPr>
                <w:rFonts w:ascii="Times New Roman" w:hAnsi="Times New Roman"/>
                <w:b/>
                <w:bCs/>
                <w:noProof/>
                <w:webHidden/>
                <w:sz w:val="28"/>
                <w:szCs w:val="28"/>
              </w:rPr>
              <w:fldChar w:fldCharType="separate"/>
            </w:r>
            <w:r w:rsidRPr="007B7727">
              <w:rPr>
                <w:rFonts w:ascii="Times New Roman" w:hAnsi="Times New Roman"/>
                <w:b/>
                <w:bCs/>
                <w:noProof/>
                <w:webHidden/>
                <w:sz w:val="28"/>
                <w:szCs w:val="28"/>
              </w:rPr>
              <w:t>31</w:t>
            </w:r>
            <w:r w:rsidRPr="007B7727">
              <w:rPr>
                <w:rFonts w:ascii="Times New Roman" w:hAnsi="Times New Roman"/>
                <w:b/>
                <w:bCs/>
                <w:noProof/>
                <w:webHidden/>
                <w:sz w:val="28"/>
                <w:szCs w:val="28"/>
              </w:rPr>
              <w:fldChar w:fldCharType="end"/>
            </w:r>
          </w:hyperlink>
        </w:p>
        <w:p w14:paraId="6450F1EB" w14:textId="64CF4FC9" w:rsidR="00DC6F25" w:rsidRPr="004E1047" w:rsidRDefault="00742526" w:rsidP="00C76405">
          <w:pPr>
            <w:spacing w:line="276" w:lineRule="auto"/>
            <w:rPr>
              <w:rFonts w:ascii="Times New Roman" w:eastAsia="Aptos" w:hAnsi="Times New Roman"/>
              <w:kern w:val="2"/>
              <w:sz w:val="28"/>
              <w:lang w:eastAsia="en-US"/>
              <w14:ligatures w14:val="standardContextual"/>
            </w:rPr>
          </w:pPr>
          <w:r w:rsidRPr="007B7727">
            <w:rPr>
              <w:rFonts w:ascii="Times New Roman" w:eastAsia="Aptos" w:hAnsi="Times New Roman"/>
              <w:b/>
              <w:bCs/>
              <w:kern w:val="2"/>
              <w:sz w:val="28"/>
              <w:szCs w:val="28"/>
              <w:lang w:eastAsia="en-US"/>
              <w14:ligatures w14:val="standardContextual"/>
            </w:rPr>
            <w:fldChar w:fldCharType="end"/>
          </w:r>
        </w:p>
      </w:sdtContent>
    </w:sdt>
    <w:p w14:paraId="105DAC73" w14:textId="77777777" w:rsidR="00540E76" w:rsidRPr="004E1047" w:rsidRDefault="00943117" w:rsidP="00C76405">
      <w:pPr>
        <w:spacing w:line="276" w:lineRule="auto"/>
        <w:rPr>
          <w:rFonts w:ascii="Times New Roman" w:eastAsia="Times New Roman" w:hAnsi="Times New Roman"/>
          <w:color w:val="0F4761"/>
          <w:kern w:val="2"/>
          <w:sz w:val="32"/>
          <w:szCs w:val="40"/>
          <w:lang w:eastAsia="en-US"/>
          <w14:ligatures w14:val="standardContextual"/>
        </w:rPr>
      </w:pPr>
      <w:r w:rsidRPr="004E1047">
        <w:rPr>
          <w:rFonts w:ascii="Times New Roman" w:eastAsia="Aptos" w:hAnsi="Times New Roman"/>
          <w:kern w:val="2"/>
          <w:sz w:val="28"/>
          <w:lang w:eastAsia="en-US"/>
          <w14:ligatures w14:val="standardContextual"/>
        </w:rPr>
        <w:br w:type="page"/>
      </w:r>
    </w:p>
    <w:p w14:paraId="74AD76B7" w14:textId="77777777" w:rsidR="00801CC0" w:rsidRPr="004E1047" w:rsidRDefault="00801CC0" w:rsidP="00C76405">
      <w:pPr>
        <w:pStyle w:val="u1"/>
        <w:spacing w:before="360" w:after="80" w:line="276" w:lineRule="auto"/>
        <w:rPr>
          <w:rFonts w:ascii="Times New Roman" w:eastAsia="Times New Roman" w:hAnsi="Times New Roman"/>
          <w:b w:val="0"/>
          <w:bCs w:val="0"/>
          <w:color w:val="0F4761"/>
          <w:kern w:val="2"/>
          <w:sz w:val="32"/>
          <w:szCs w:val="40"/>
          <w:lang w:eastAsia="en-US"/>
          <w14:ligatures w14:val="standardContextual"/>
        </w:rPr>
        <w:sectPr w:rsidR="00801CC0" w:rsidRPr="004E1047" w:rsidSect="002F10C4">
          <w:footerReference w:type="default" r:id="rId10"/>
          <w:pgSz w:w="11906" w:h="16838" w:code="9"/>
          <w:pgMar w:top="993" w:right="1440" w:bottom="1276" w:left="1440" w:header="720" w:footer="720" w:gutter="0"/>
          <w:pgNumType w:start="1"/>
          <w:cols w:space="720"/>
          <w:titlePg/>
          <w:docGrid w:linePitch="381"/>
        </w:sectPr>
      </w:pPr>
    </w:p>
    <w:p w14:paraId="6750FB83" w14:textId="3F57CFDB" w:rsidR="0078744A" w:rsidRPr="00AF7381" w:rsidRDefault="000011CB" w:rsidP="00C76405">
      <w:pPr>
        <w:pStyle w:val="Chimuc1"/>
        <w:spacing w:line="276" w:lineRule="auto"/>
        <w:outlineLvl w:val="0"/>
        <w:rPr>
          <w:bCs/>
          <w:lang w:eastAsia="en-US"/>
        </w:rPr>
      </w:pPr>
      <w:bookmarkStart w:id="0" w:name="_Toc196773051"/>
      <w:r w:rsidRPr="00AF7381">
        <w:rPr>
          <w:bCs/>
          <w:lang w:eastAsia="en-US"/>
        </w:rPr>
        <w:lastRenderedPageBreak/>
        <w:t>LỜI MỞ ĐẦU</w:t>
      </w:r>
      <w:bookmarkEnd w:id="0"/>
    </w:p>
    <w:p w14:paraId="2DE4F058" w14:textId="33F669A1" w:rsidR="000011CB" w:rsidRPr="004E1047" w:rsidRDefault="00F41D7A" w:rsidP="00C76405">
      <w:pPr>
        <w:spacing w:line="276" w:lineRule="auto"/>
        <w:jc w:val="both"/>
        <w:rPr>
          <w:rFonts w:ascii="Times New Roman" w:hAnsi="Times New Roman"/>
          <w:sz w:val="28"/>
          <w:szCs w:val="28"/>
          <w:lang w:eastAsia="en-US"/>
        </w:rPr>
      </w:pPr>
      <w:r w:rsidRPr="004E1047">
        <w:rPr>
          <w:rFonts w:ascii="Times New Roman" w:hAnsi="Times New Roman"/>
          <w:sz w:val="28"/>
          <w:szCs w:val="28"/>
          <w:lang w:eastAsia="en-US"/>
        </w:rPr>
        <w:t>Trong thời đại kỹ thuật số ngày nay, sự phát triển mạnh mẽ của Internet đã và đang lại nhiều tiện ích cho cuộc sống của con người</w:t>
      </w:r>
      <w:r w:rsidR="00E76E35" w:rsidRPr="004E1047">
        <w:rPr>
          <w:rFonts w:ascii="Times New Roman" w:hAnsi="Times New Roman"/>
          <w:sz w:val="28"/>
          <w:szCs w:val="28"/>
          <w:lang w:eastAsia="en-US"/>
        </w:rPr>
        <w:t xml:space="preserve"> - </w:t>
      </w:r>
      <w:r w:rsidRPr="004E1047">
        <w:rPr>
          <w:rFonts w:ascii="Times New Roman" w:hAnsi="Times New Roman"/>
          <w:sz w:val="28"/>
          <w:szCs w:val="28"/>
          <w:lang w:eastAsia="en-US"/>
        </w:rPr>
        <w:t>từ mua sắm trực tuyến, giao dịch ngân hàng đến các dịch vụ giải trí và giáo dục. Tuy nhiên, song song với những lợi ích đó, Internet cũng mở ra cánh cửa cho các hoạt động tội phạm mạng, trong đó l</w:t>
      </w:r>
      <w:r w:rsidR="00C13949" w:rsidRPr="004E1047">
        <w:rPr>
          <w:rFonts w:ascii="Times New Roman" w:hAnsi="Times New Roman"/>
          <w:sz w:val="28"/>
          <w:szCs w:val="28"/>
          <w:lang w:eastAsia="en-US"/>
        </w:rPr>
        <w:t>ừ</w:t>
      </w:r>
      <w:r w:rsidRPr="004E1047">
        <w:rPr>
          <w:rFonts w:ascii="Times New Roman" w:hAnsi="Times New Roman"/>
          <w:sz w:val="28"/>
          <w:szCs w:val="28"/>
          <w:lang w:eastAsia="en-US"/>
        </w:rPr>
        <w:t>a đảo qua trang Web (Web Phishing) là một trong những mối đe dọa nghiệm trọng nhất.</w:t>
      </w:r>
    </w:p>
    <w:p w14:paraId="73D3FF3E" w14:textId="77777777" w:rsidR="00E76E35" w:rsidRPr="004E1047" w:rsidRDefault="00E76E35" w:rsidP="00C76405">
      <w:pPr>
        <w:spacing w:line="276" w:lineRule="auto"/>
        <w:jc w:val="both"/>
        <w:rPr>
          <w:rFonts w:ascii="Times New Roman" w:hAnsi="Times New Roman"/>
          <w:sz w:val="28"/>
          <w:szCs w:val="28"/>
          <w:lang w:eastAsia="en-US"/>
        </w:rPr>
      </w:pPr>
    </w:p>
    <w:p w14:paraId="5EB11037" w14:textId="6AB99D30" w:rsidR="00105792" w:rsidRPr="004E1047" w:rsidRDefault="00105792" w:rsidP="00C76405">
      <w:pPr>
        <w:spacing w:line="276" w:lineRule="auto"/>
        <w:jc w:val="both"/>
        <w:rPr>
          <w:rFonts w:ascii="Times New Roman" w:hAnsi="Times New Roman"/>
          <w:sz w:val="28"/>
          <w:szCs w:val="28"/>
          <w:lang w:eastAsia="en-US"/>
        </w:rPr>
      </w:pPr>
      <w:r w:rsidRPr="004E1047">
        <w:rPr>
          <w:rFonts w:ascii="Times New Roman" w:hAnsi="Times New Roman"/>
          <w:sz w:val="28"/>
          <w:szCs w:val="28"/>
          <w:lang w:eastAsia="en-US"/>
        </w:rPr>
        <w:t xml:space="preserve">Với khả năng ngày càng </w:t>
      </w:r>
      <w:r w:rsidRPr="004E1047">
        <w:rPr>
          <w:rFonts w:ascii="Times New Roman" w:hAnsi="Times New Roman"/>
          <w:i/>
          <w:iCs/>
          <w:sz w:val="28"/>
          <w:szCs w:val="28"/>
          <w:lang w:eastAsia="en-US"/>
        </w:rPr>
        <w:t>“biến hình”</w:t>
      </w:r>
      <w:r w:rsidRPr="004E1047">
        <w:rPr>
          <w:rFonts w:ascii="Times New Roman" w:hAnsi="Times New Roman"/>
          <w:sz w:val="28"/>
          <w:szCs w:val="28"/>
          <w:lang w:eastAsia="en-US"/>
        </w:rPr>
        <w:t xml:space="preserve"> khó lường, các trang web phishing không chỉ bắt chước giao diện mà còn mô phỏng hành vi của các website hợp pháp, khi</w:t>
      </w:r>
      <w:r w:rsidR="00A5534D" w:rsidRPr="004E1047">
        <w:rPr>
          <w:rFonts w:ascii="Times New Roman" w:hAnsi="Times New Roman"/>
          <w:sz w:val="28"/>
          <w:szCs w:val="28"/>
          <w:lang w:eastAsia="en-US"/>
        </w:rPr>
        <w:t>ế</w:t>
      </w:r>
      <w:r w:rsidRPr="004E1047">
        <w:rPr>
          <w:rFonts w:ascii="Times New Roman" w:hAnsi="Times New Roman"/>
          <w:sz w:val="28"/>
          <w:szCs w:val="28"/>
          <w:lang w:eastAsia="en-US"/>
        </w:rPr>
        <w:t xml:space="preserve">n người dùng dễ dàng bị sập bẫy. </w:t>
      </w:r>
      <w:r w:rsidR="006B4435" w:rsidRPr="004E1047">
        <w:rPr>
          <w:rFonts w:ascii="Times New Roman" w:hAnsi="Times New Roman"/>
          <w:sz w:val="28"/>
          <w:szCs w:val="28"/>
          <w:lang w:eastAsia="en-US"/>
        </w:rPr>
        <w:t xml:space="preserve">Theo báo cáo của tổ chức an ninh mạng, số lượng các vụ tấn công phishing đã tăng vọt trong những năm gần đây, gây thiệt hại hàng tỷ đô la cho các cá nhân và tổ chức trên toàn thế giới. </w:t>
      </w:r>
      <w:r w:rsidRPr="004E1047">
        <w:rPr>
          <w:rFonts w:ascii="Times New Roman" w:hAnsi="Times New Roman"/>
          <w:sz w:val="28"/>
          <w:szCs w:val="28"/>
          <w:lang w:eastAsia="en-US"/>
        </w:rPr>
        <w:t xml:space="preserve">Vì vậy mà </w:t>
      </w:r>
      <w:r w:rsidRPr="004E1047">
        <w:rPr>
          <w:rFonts w:ascii="Times New Roman" w:hAnsi="Times New Roman"/>
          <w:i/>
          <w:iCs/>
          <w:sz w:val="28"/>
          <w:szCs w:val="28"/>
          <w:lang w:eastAsia="en-US"/>
        </w:rPr>
        <w:t>việc phát hiện sớm và chính xác các trang web lừa đảo</w:t>
      </w:r>
      <w:r w:rsidRPr="004E1047">
        <w:rPr>
          <w:rFonts w:ascii="Times New Roman" w:hAnsi="Times New Roman"/>
          <w:sz w:val="28"/>
          <w:szCs w:val="28"/>
          <w:lang w:eastAsia="en-US"/>
        </w:rPr>
        <w:t xml:space="preserve"> đã trở thành một yêu cầu cấp thiết trong lĩnh vực an ninh mạng.</w:t>
      </w:r>
    </w:p>
    <w:p w14:paraId="754A5D74" w14:textId="77777777" w:rsidR="00E76E35" w:rsidRPr="004E1047" w:rsidRDefault="00E76E35" w:rsidP="00C76405">
      <w:pPr>
        <w:spacing w:line="276" w:lineRule="auto"/>
        <w:jc w:val="both"/>
        <w:rPr>
          <w:rFonts w:ascii="Times New Roman" w:hAnsi="Times New Roman"/>
          <w:sz w:val="28"/>
          <w:szCs w:val="28"/>
          <w:lang w:eastAsia="en-US"/>
        </w:rPr>
      </w:pPr>
    </w:p>
    <w:p w14:paraId="37F0D258" w14:textId="3BB44D61" w:rsidR="00F41D7A" w:rsidRPr="004E1047" w:rsidRDefault="006B4435" w:rsidP="00C76405">
      <w:pPr>
        <w:spacing w:line="276" w:lineRule="auto"/>
        <w:jc w:val="both"/>
        <w:rPr>
          <w:rFonts w:ascii="Times New Roman" w:hAnsi="Times New Roman"/>
          <w:sz w:val="28"/>
          <w:szCs w:val="28"/>
          <w:lang w:eastAsia="en-US"/>
        </w:rPr>
      </w:pPr>
      <w:r w:rsidRPr="004E1047">
        <w:rPr>
          <w:rFonts w:ascii="Times New Roman" w:hAnsi="Times New Roman"/>
          <w:sz w:val="28"/>
          <w:szCs w:val="28"/>
          <w:lang w:eastAsia="en-US"/>
        </w:rPr>
        <w:t xml:space="preserve">Trong bối cảnh đó, </w:t>
      </w:r>
      <w:r w:rsidRPr="004E1047">
        <w:rPr>
          <w:rFonts w:ascii="Times New Roman" w:hAnsi="Times New Roman"/>
          <w:i/>
          <w:iCs/>
          <w:sz w:val="28"/>
          <w:szCs w:val="28"/>
          <w:lang w:eastAsia="en-US"/>
        </w:rPr>
        <w:t xml:space="preserve">học máy (machine learning) </w:t>
      </w:r>
      <w:r w:rsidRPr="004E1047">
        <w:rPr>
          <w:rFonts w:ascii="Times New Roman" w:hAnsi="Times New Roman"/>
          <w:sz w:val="28"/>
          <w:szCs w:val="28"/>
          <w:lang w:eastAsia="en-US"/>
        </w:rPr>
        <w:t xml:space="preserve">đã nổi lên như một giải pháp đầy hứa hẹn cho việc phát hiện trang web lừa đảo. </w:t>
      </w:r>
      <w:r w:rsidR="00E76E35" w:rsidRPr="004E1047">
        <w:rPr>
          <w:rFonts w:ascii="Times New Roman" w:hAnsi="Times New Roman"/>
          <w:sz w:val="28"/>
          <w:szCs w:val="28"/>
          <w:lang w:eastAsia="en-US"/>
        </w:rPr>
        <w:t>Không giống như các phương pháp truyền thống dựa trên quy tắc cố định, h</w:t>
      </w:r>
      <w:r w:rsidRPr="004E1047">
        <w:rPr>
          <w:rFonts w:ascii="Times New Roman" w:hAnsi="Times New Roman"/>
          <w:sz w:val="28"/>
          <w:szCs w:val="28"/>
          <w:lang w:eastAsia="en-US"/>
        </w:rPr>
        <w:t xml:space="preserve">ọc máy cho phép hệ thống tự học hỏi từ dữ liệu, nhận diện các mẫu và đặc điểm của các trang Web Phishing </w:t>
      </w:r>
      <w:r w:rsidR="00E76E35" w:rsidRPr="004E1047">
        <w:rPr>
          <w:rFonts w:ascii="Times New Roman" w:hAnsi="Times New Roman"/>
          <w:sz w:val="28"/>
          <w:szCs w:val="28"/>
          <w:lang w:eastAsia="en-US"/>
        </w:rPr>
        <w:t>một cách linh hoạt và hiệu quả.</w:t>
      </w:r>
      <w:r w:rsidRPr="004E1047">
        <w:rPr>
          <w:rFonts w:ascii="Times New Roman" w:hAnsi="Times New Roman"/>
          <w:sz w:val="28"/>
          <w:szCs w:val="28"/>
          <w:lang w:eastAsia="en-US"/>
        </w:rPr>
        <w:t xml:space="preserve"> </w:t>
      </w:r>
      <w:r w:rsidRPr="004E1047">
        <w:rPr>
          <w:rFonts w:ascii="Times New Roman" w:hAnsi="Times New Roman"/>
          <w:i/>
          <w:iCs/>
          <w:sz w:val="28"/>
          <w:szCs w:val="28"/>
          <w:lang w:eastAsia="en-US"/>
        </w:rPr>
        <w:t>Bằng cách sử dụng các thuật toán học máy</w:t>
      </w:r>
      <w:r w:rsidRPr="004E1047">
        <w:rPr>
          <w:rFonts w:ascii="Times New Roman" w:hAnsi="Times New Roman"/>
          <w:sz w:val="28"/>
          <w:szCs w:val="28"/>
          <w:lang w:eastAsia="en-US"/>
        </w:rPr>
        <w:t xml:space="preserve">, chúng ta có thể xây dựng các mô hình có khả năng phân loại chính xác các trang Web là hợp pháp hay lừa đảo, từ đó nâng cao </w:t>
      </w:r>
      <w:r w:rsidR="00E76E35" w:rsidRPr="004E1047">
        <w:rPr>
          <w:rFonts w:ascii="Times New Roman" w:hAnsi="Times New Roman"/>
          <w:sz w:val="28"/>
          <w:szCs w:val="28"/>
          <w:lang w:eastAsia="en-US"/>
        </w:rPr>
        <w:t>mức độ an toàn cho người dùng trong môi trường số.</w:t>
      </w:r>
    </w:p>
    <w:p w14:paraId="59203C43" w14:textId="77777777" w:rsidR="00E76E35" w:rsidRPr="004E1047" w:rsidRDefault="00E76E35" w:rsidP="00C76405">
      <w:pPr>
        <w:spacing w:line="276" w:lineRule="auto"/>
        <w:jc w:val="both"/>
        <w:rPr>
          <w:rFonts w:ascii="Times New Roman" w:hAnsi="Times New Roman"/>
          <w:sz w:val="28"/>
          <w:szCs w:val="28"/>
          <w:lang w:eastAsia="en-US"/>
        </w:rPr>
      </w:pPr>
    </w:p>
    <w:p w14:paraId="44BE5C4A" w14:textId="77777777" w:rsidR="00E76E35" w:rsidRPr="004E1047" w:rsidRDefault="00E76E35" w:rsidP="00C76405">
      <w:pPr>
        <w:spacing w:line="276" w:lineRule="auto"/>
        <w:jc w:val="both"/>
        <w:rPr>
          <w:rFonts w:ascii="Times New Roman" w:hAnsi="Times New Roman"/>
          <w:sz w:val="28"/>
          <w:szCs w:val="28"/>
          <w:lang w:eastAsia="en-US"/>
        </w:rPr>
      </w:pPr>
      <w:r w:rsidRPr="004E1047">
        <w:rPr>
          <w:rFonts w:ascii="Times New Roman" w:hAnsi="Times New Roman"/>
          <w:sz w:val="28"/>
          <w:szCs w:val="28"/>
          <w:lang w:eastAsia="en-US"/>
        </w:rPr>
        <w:t>Đề tài “</w:t>
      </w:r>
      <w:r w:rsidRPr="004E1047">
        <w:rPr>
          <w:rFonts w:ascii="Times New Roman" w:hAnsi="Times New Roman"/>
          <w:i/>
          <w:iCs/>
          <w:sz w:val="28"/>
          <w:szCs w:val="28"/>
          <w:lang w:eastAsia="en-US"/>
        </w:rPr>
        <w:t>Phát hiện trang web lừa đảo bằng phương pháp học máy</w:t>
      </w:r>
      <w:r w:rsidRPr="004E1047">
        <w:rPr>
          <w:rFonts w:ascii="Times New Roman" w:hAnsi="Times New Roman"/>
          <w:sz w:val="28"/>
          <w:szCs w:val="28"/>
          <w:lang w:eastAsia="en-US"/>
        </w:rPr>
        <w:t xml:space="preserve">” được thực hiện nhằm xây dựng một hệ thống phát hiện Web Phishing dựa trên việc trích xuất các đặc trưng có khả năng phân loại tốt từ URL, sau đó huấn luyện mô hình học máy để phân loại trang web một cách tối ưu và chính xác. </w:t>
      </w:r>
    </w:p>
    <w:p w14:paraId="2516F6D3" w14:textId="77777777" w:rsidR="00E76E35" w:rsidRPr="004E1047" w:rsidRDefault="00E76E35" w:rsidP="00C76405">
      <w:pPr>
        <w:spacing w:line="276" w:lineRule="auto"/>
        <w:jc w:val="both"/>
        <w:rPr>
          <w:rFonts w:ascii="Times New Roman" w:hAnsi="Times New Roman"/>
          <w:sz w:val="28"/>
          <w:szCs w:val="28"/>
          <w:lang w:eastAsia="en-US"/>
        </w:rPr>
      </w:pPr>
    </w:p>
    <w:p w14:paraId="35C477B8" w14:textId="125BA285" w:rsidR="003504B8" w:rsidRPr="004E1047" w:rsidRDefault="00E76E35" w:rsidP="00C76405">
      <w:pPr>
        <w:spacing w:line="276" w:lineRule="auto"/>
        <w:jc w:val="both"/>
        <w:rPr>
          <w:rFonts w:ascii="Times New Roman" w:hAnsi="Times New Roman"/>
          <w:sz w:val="28"/>
          <w:szCs w:val="28"/>
          <w:lang w:eastAsia="en-US"/>
        </w:rPr>
      </w:pPr>
      <w:r w:rsidRPr="004E1047">
        <w:rPr>
          <w:rFonts w:ascii="Times New Roman" w:hAnsi="Times New Roman"/>
          <w:sz w:val="28"/>
          <w:szCs w:val="28"/>
          <w:lang w:eastAsia="en-US"/>
        </w:rPr>
        <w:t xml:space="preserve">Không chỉ dừng lại ở việc xây dựng mô hình, đề tài còn hướng tới việc xây dựng một </w:t>
      </w:r>
      <w:r w:rsidRPr="004E1047">
        <w:rPr>
          <w:rFonts w:ascii="Times New Roman" w:hAnsi="Times New Roman"/>
          <w:i/>
          <w:iCs/>
          <w:sz w:val="28"/>
          <w:szCs w:val="28"/>
          <w:lang w:eastAsia="en-US"/>
        </w:rPr>
        <w:t xml:space="preserve">giao diện Web thân thiện, </w:t>
      </w:r>
      <w:r w:rsidRPr="004E1047">
        <w:rPr>
          <w:rFonts w:ascii="Times New Roman" w:hAnsi="Times New Roman"/>
          <w:sz w:val="28"/>
          <w:szCs w:val="28"/>
          <w:lang w:eastAsia="en-US"/>
        </w:rPr>
        <w:t>cho phép người dùng dễ dàng nhập URL và kiểm tra mức độ an toàn của liên kết, góp phần nâng cao ý thức và khả năng phòng tránh các cuộc tấn công lừa đảo trên không gian mạng.</w:t>
      </w:r>
    </w:p>
    <w:p w14:paraId="60767CEA" w14:textId="77777777" w:rsidR="003504B8" w:rsidRPr="004E1047" w:rsidRDefault="003504B8" w:rsidP="00C76405">
      <w:pPr>
        <w:spacing w:line="276" w:lineRule="auto"/>
        <w:rPr>
          <w:rFonts w:ascii="Times New Roman" w:hAnsi="Times New Roman"/>
          <w:sz w:val="28"/>
          <w:szCs w:val="28"/>
          <w:lang w:eastAsia="en-US"/>
        </w:rPr>
      </w:pPr>
      <w:r w:rsidRPr="004E1047">
        <w:rPr>
          <w:rFonts w:ascii="Times New Roman" w:hAnsi="Times New Roman"/>
          <w:sz w:val="28"/>
          <w:szCs w:val="28"/>
          <w:lang w:eastAsia="en-US"/>
        </w:rPr>
        <w:br w:type="page"/>
      </w:r>
    </w:p>
    <w:p w14:paraId="31011A53" w14:textId="39C24836" w:rsidR="003504B8" w:rsidRPr="001A715D" w:rsidRDefault="003504B8" w:rsidP="00C76405">
      <w:pPr>
        <w:pStyle w:val="Chimuc1"/>
        <w:spacing w:line="276" w:lineRule="auto"/>
        <w:outlineLvl w:val="0"/>
        <w:rPr>
          <w:bCs/>
          <w:sz w:val="28"/>
          <w:szCs w:val="28"/>
          <w:lang w:eastAsia="en-US"/>
        </w:rPr>
      </w:pPr>
      <w:bookmarkStart w:id="1" w:name="_Toc196773052"/>
      <w:r w:rsidRPr="001A715D">
        <w:rPr>
          <w:bCs/>
          <w:sz w:val="28"/>
          <w:szCs w:val="28"/>
          <w:lang w:eastAsia="en-US"/>
        </w:rPr>
        <w:lastRenderedPageBreak/>
        <w:t>CHƯƠNG I: TỔNG QUAN ĐỀ TÀI</w:t>
      </w:r>
      <w:bookmarkEnd w:id="1"/>
    </w:p>
    <w:p w14:paraId="7CBDCC36" w14:textId="1DD528A4" w:rsidR="002217B5" w:rsidRPr="001A715D" w:rsidRDefault="002217B5" w:rsidP="00C76405">
      <w:pPr>
        <w:pStyle w:val="Chimuc2"/>
        <w:spacing w:line="276" w:lineRule="auto"/>
        <w:ind w:leftChars="83" w:left="199"/>
        <w:outlineLvl w:val="1"/>
        <w:rPr>
          <w:b w:val="0"/>
          <w:szCs w:val="28"/>
          <w:lang w:eastAsia="en-US"/>
        </w:rPr>
      </w:pPr>
      <w:bookmarkStart w:id="2" w:name="_Toc196773053"/>
      <w:r w:rsidRPr="001A715D">
        <w:rPr>
          <w:bCs/>
          <w:szCs w:val="28"/>
          <w:lang w:eastAsia="en-US"/>
        </w:rPr>
        <w:t>1. Tổng quan đề tài và lý do chọn đề tài</w:t>
      </w:r>
      <w:bookmarkEnd w:id="2"/>
    </w:p>
    <w:p w14:paraId="6B0F1689" w14:textId="730191D1" w:rsidR="00944517" w:rsidRPr="001A715D" w:rsidRDefault="00944517" w:rsidP="002A1F35">
      <w:pPr>
        <w:pBdr>
          <w:top w:val="nil"/>
          <w:left w:val="nil"/>
          <w:bottom w:val="nil"/>
          <w:right w:val="nil"/>
          <w:between w:val="nil"/>
        </w:pBdr>
        <w:tabs>
          <w:tab w:val="left" w:pos="720"/>
        </w:tabs>
        <w:spacing w:line="276" w:lineRule="auto"/>
        <w:jc w:val="both"/>
        <w:rPr>
          <w:rFonts w:ascii="Times New Roman" w:hAnsi="Times New Roman"/>
          <w:sz w:val="28"/>
          <w:szCs w:val="28"/>
        </w:rPr>
      </w:pPr>
      <w:r w:rsidRPr="001A715D">
        <w:rPr>
          <w:sz w:val="28"/>
          <w:szCs w:val="28"/>
        </w:rPr>
        <w:tab/>
      </w:r>
      <w:r w:rsidRPr="001A715D">
        <w:rPr>
          <w:rFonts w:ascii="Times New Roman" w:hAnsi="Times New Roman"/>
          <w:sz w:val="28"/>
          <w:szCs w:val="28"/>
        </w:rPr>
        <w:t>Tấn công lừa đảo qua mạng (</w:t>
      </w:r>
      <w:r w:rsidRPr="001A715D">
        <w:rPr>
          <w:rFonts w:ascii="Times New Roman" w:hAnsi="Times New Roman"/>
          <w:i/>
          <w:iCs/>
          <w:sz w:val="28"/>
          <w:szCs w:val="28"/>
        </w:rPr>
        <w:t>phishing</w:t>
      </w:r>
      <w:r w:rsidRPr="001A715D">
        <w:rPr>
          <w:rFonts w:ascii="Times New Roman" w:hAnsi="Times New Roman"/>
          <w:sz w:val="28"/>
          <w:szCs w:val="28"/>
        </w:rPr>
        <w:t xml:space="preserve">) là một trong những mối đe dọa an ninh mạng nghiêm trọng và phổ biến nhất hiện nay. Kẻ tấn công sử dụng các kỹ thuật giả mạo tinh vi, chẳng hạn như tạo các trang web, email hoặc tin nhắn SMS giả danh các tổ chức uy tín (ngân hàng, nhà mạng, nền tảng thương mại điện tử) nhằm lừa đảo người dùng cung cấp thông tin nhạy cảm như mật khẩu, thông tin tài khoản ngân hàng hoặc dữ liệu cá nhân. Theo báo cáo của </w:t>
      </w:r>
      <w:r w:rsidRPr="001A715D">
        <w:rPr>
          <w:rFonts w:ascii="Times New Roman" w:hAnsi="Times New Roman"/>
          <w:i/>
          <w:iCs/>
          <w:sz w:val="28"/>
          <w:szCs w:val="28"/>
        </w:rPr>
        <w:t>Anti-Phishing Working Group (APWG)</w:t>
      </w:r>
      <w:r w:rsidRPr="001A715D">
        <w:rPr>
          <w:rFonts w:ascii="Times New Roman" w:hAnsi="Times New Roman"/>
          <w:sz w:val="28"/>
          <w:szCs w:val="28"/>
        </w:rPr>
        <w:t xml:space="preserve">, số lượng các vụ tấn công </w:t>
      </w:r>
      <w:r w:rsidRPr="001A715D">
        <w:rPr>
          <w:rFonts w:ascii="Times New Roman" w:hAnsi="Times New Roman"/>
          <w:i/>
          <w:iCs/>
          <w:sz w:val="28"/>
          <w:szCs w:val="28"/>
        </w:rPr>
        <w:t>phishing</w:t>
      </w:r>
      <w:r w:rsidRPr="001A715D">
        <w:rPr>
          <w:rFonts w:ascii="Times New Roman" w:hAnsi="Times New Roman"/>
          <w:sz w:val="28"/>
          <w:szCs w:val="28"/>
        </w:rPr>
        <w:t xml:space="preserve"> trên toàn cầu tăng mạnh, với hàng triệu URL lừa đảo được phát hiện mỗi năm. Tại Việt Nam, tình hình cũng đáng báo động khi Cục An toàn thông tin ghi nhận khoảng 600–800 website lừa đảo mới mỗi tháng trong năm 2024.</w:t>
      </w:r>
    </w:p>
    <w:p w14:paraId="3CE07F74" w14:textId="4DF5F260" w:rsidR="00944517" w:rsidRPr="001A715D" w:rsidRDefault="002A1F35" w:rsidP="00944517">
      <w:pPr>
        <w:pBdr>
          <w:top w:val="nil"/>
          <w:left w:val="nil"/>
          <w:bottom w:val="nil"/>
          <w:right w:val="nil"/>
          <w:between w:val="nil"/>
        </w:pBdr>
        <w:tabs>
          <w:tab w:val="left" w:pos="720"/>
        </w:tabs>
        <w:spacing w:line="276" w:lineRule="auto"/>
        <w:jc w:val="both"/>
        <w:rPr>
          <w:rFonts w:ascii="Times New Roman" w:hAnsi="Times New Roman"/>
          <w:sz w:val="28"/>
          <w:szCs w:val="28"/>
        </w:rPr>
      </w:pPr>
      <w:r>
        <w:rPr>
          <w:rFonts w:ascii="Times New Roman" w:hAnsi="Times New Roman"/>
          <w:sz w:val="28"/>
          <w:szCs w:val="28"/>
        </w:rPr>
        <w:tab/>
      </w:r>
      <w:r w:rsidR="00944517" w:rsidRPr="001A715D">
        <w:rPr>
          <w:rFonts w:ascii="Times New Roman" w:hAnsi="Times New Roman"/>
          <w:sz w:val="28"/>
          <w:szCs w:val="28"/>
        </w:rPr>
        <w:t>Các phương pháp truyền thống như danh sách đen (</w:t>
      </w:r>
      <w:r w:rsidR="00944517" w:rsidRPr="001A715D">
        <w:rPr>
          <w:rFonts w:ascii="Times New Roman" w:hAnsi="Times New Roman"/>
          <w:i/>
          <w:iCs/>
          <w:sz w:val="28"/>
          <w:szCs w:val="28"/>
        </w:rPr>
        <w:t>blacklist</w:t>
      </w:r>
      <w:r w:rsidR="00944517" w:rsidRPr="001A715D">
        <w:rPr>
          <w:rFonts w:ascii="Times New Roman" w:hAnsi="Times New Roman"/>
          <w:sz w:val="28"/>
          <w:szCs w:val="28"/>
        </w:rPr>
        <w:t>) hoặc phân tích thủ công đặc trưng URL tỏ ra kém hiệu quả trước sự tinh vi và tốc độ xuất hiện của các website lừa đảo mới. Trong khi đó, học máy (</w:t>
      </w:r>
      <w:r w:rsidR="00944517" w:rsidRPr="001A715D">
        <w:rPr>
          <w:rFonts w:ascii="Times New Roman" w:hAnsi="Times New Roman"/>
          <w:i/>
          <w:iCs/>
          <w:sz w:val="28"/>
          <w:szCs w:val="28"/>
        </w:rPr>
        <w:t>machine learning</w:t>
      </w:r>
      <w:r w:rsidR="00944517" w:rsidRPr="001A715D">
        <w:rPr>
          <w:rFonts w:ascii="Times New Roman" w:hAnsi="Times New Roman"/>
          <w:sz w:val="28"/>
          <w:szCs w:val="28"/>
        </w:rPr>
        <w:t>) đã chứng minh tiềm năng vượt trội nhờ khả năng phân tích dữ liệu lớn (</w:t>
      </w:r>
      <w:r w:rsidR="00944517" w:rsidRPr="001A715D">
        <w:rPr>
          <w:rFonts w:ascii="Times New Roman" w:hAnsi="Times New Roman"/>
          <w:i/>
          <w:iCs/>
          <w:sz w:val="28"/>
          <w:szCs w:val="28"/>
        </w:rPr>
        <w:t>big data</w:t>
      </w:r>
      <w:r w:rsidR="00944517" w:rsidRPr="001A715D">
        <w:rPr>
          <w:rFonts w:ascii="Times New Roman" w:hAnsi="Times New Roman"/>
          <w:sz w:val="28"/>
          <w:szCs w:val="28"/>
        </w:rPr>
        <w:t>) và nhận diện các mẫu bất thường (</w:t>
      </w:r>
      <w:r w:rsidR="00944517" w:rsidRPr="001A715D">
        <w:rPr>
          <w:rFonts w:ascii="Times New Roman" w:hAnsi="Times New Roman"/>
          <w:i/>
          <w:iCs/>
          <w:sz w:val="28"/>
          <w:szCs w:val="28"/>
        </w:rPr>
        <w:t>patterns</w:t>
      </w:r>
      <w:r w:rsidR="00944517" w:rsidRPr="001A715D">
        <w:rPr>
          <w:rFonts w:ascii="Times New Roman" w:hAnsi="Times New Roman"/>
          <w:sz w:val="28"/>
          <w:szCs w:val="28"/>
        </w:rPr>
        <w:t xml:space="preserve">). Ví dụ, Google đã áp dụng </w:t>
      </w:r>
      <w:r w:rsidR="00944517" w:rsidRPr="001A715D">
        <w:rPr>
          <w:rFonts w:ascii="Times New Roman" w:hAnsi="Times New Roman"/>
          <w:i/>
          <w:iCs/>
          <w:sz w:val="28"/>
          <w:szCs w:val="28"/>
        </w:rPr>
        <w:t>Random Forest</w:t>
      </w:r>
      <w:r w:rsidR="00944517" w:rsidRPr="001A715D">
        <w:rPr>
          <w:rFonts w:ascii="Times New Roman" w:hAnsi="Times New Roman"/>
          <w:sz w:val="28"/>
          <w:szCs w:val="28"/>
        </w:rPr>
        <w:t xml:space="preserve"> đạt độ chính xác 95% trong phát hiện website lừa đảo vào năm 2021, </w:t>
      </w:r>
      <w:r w:rsidR="00F42BAA">
        <w:rPr>
          <w:rFonts w:ascii="Times New Roman" w:hAnsi="Times New Roman"/>
          <w:sz w:val="28"/>
          <w:szCs w:val="28"/>
        </w:rPr>
        <w:t xml:space="preserve">hay </w:t>
      </w:r>
      <w:r w:rsidR="00944517" w:rsidRPr="001A715D">
        <w:rPr>
          <w:rFonts w:ascii="Times New Roman" w:hAnsi="Times New Roman"/>
          <w:sz w:val="28"/>
          <w:szCs w:val="28"/>
        </w:rPr>
        <w:t xml:space="preserve">trong khi Barracuda Networks sử dụng </w:t>
      </w:r>
      <w:r w:rsidR="00944517" w:rsidRPr="001A715D">
        <w:rPr>
          <w:rFonts w:ascii="Times New Roman" w:hAnsi="Times New Roman"/>
          <w:i/>
          <w:iCs/>
          <w:sz w:val="28"/>
          <w:szCs w:val="28"/>
        </w:rPr>
        <w:t>XGBoost</w:t>
      </w:r>
      <w:r w:rsidR="00944517" w:rsidRPr="001A715D">
        <w:rPr>
          <w:rFonts w:ascii="Times New Roman" w:hAnsi="Times New Roman"/>
          <w:sz w:val="28"/>
          <w:szCs w:val="28"/>
        </w:rPr>
        <w:t xml:space="preserve"> để ngăn chặn 90% email lừa đảo. Những thành tựu này khẳng định vai trò của học máy trong việc đối phó với các mối đe dọa </w:t>
      </w:r>
      <w:r w:rsidR="00944517" w:rsidRPr="001A715D">
        <w:rPr>
          <w:rFonts w:ascii="Times New Roman" w:hAnsi="Times New Roman"/>
          <w:i/>
          <w:iCs/>
          <w:sz w:val="28"/>
          <w:szCs w:val="28"/>
        </w:rPr>
        <w:t>phishing</w:t>
      </w:r>
      <w:r w:rsidR="00944517" w:rsidRPr="001A715D">
        <w:rPr>
          <w:rFonts w:ascii="Times New Roman" w:hAnsi="Times New Roman"/>
          <w:sz w:val="28"/>
          <w:szCs w:val="28"/>
        </w:rPr>
        <w:t>.</w:t>
      </w:r>
    </w:p>
    <w:p w14:paraId="7A77D79D" w14:textId="3836E0CE" w:rsidR="002217B5" w:rsidRPr="001A715D" w:rsidRDefault="00944517" w:rsidP="00944517">
      <w:pPr>
        <w:pBdr>
          <w:top w:val="nil"/>
          <w:left w:val="nil"/>
          <w:bottom w:val="nil"/>
          <w:right w:val="nil"/>
          <w:between w:val="nil"/>
        </w:pBdr>
        <w:tabs>
          <w:tab w:val="left" w:pos="720"/>
        </w:tabs>
        <w:spacing w:line="276" w:lineRule="auto"/>
        <w:jc w:val="both"/>
        <w:rPr>
          <w:rFonts w:ascii="Times New Roman" w:hAnsi="Times New Roman"/>
          <w:sz w:val="28"/>
          <w:szCs w:val="28"/>
        </w:rPr>
      </w:pPr>
      <w:r w:rsidRPr="001A715D">
        <w:rPr>
          <w:rFonts w:ascii="Times New Roman" w:hAnsi="Times New Roman"/>
          <w:sz w:val="28"/>
          <w:szCs w:val="28"/>
        </w:rPr>
        <w:tab/>
      </w:r>
      <w:r w:rsidR="002217B5" w:rsidRPr="001A715D">
        <w:rPr>
          <w:rFonts w:ascii="Times New Roman" w:hAnsi="Times New Roman"/>
          <w:sz w:val="28"/>
          <w:szCs w:val="28"/>
        </w:rPr>
        <w:t>Đề tài tập trung xây dựng và so sánh các mô hình học máy như Decision Tree, Random Forest, XGBoost</w:t>
      </w:r>
      <w:r w:rsidR="00A567BB" w:rsidRPr="001A715D">
        <w:rPr>
          <w:rFonts w:ascii="Times New Roman" w:hAnsi="Times New Roman"/>
          <w:sz w:val="28"/>
          <w:szCs w:val="28"/>
        </w:rPr>
        <w:t xml:space="preserve"> và CatBoost </w:t>
      </w:r>
      <w:r w:rsidR="002217B5" w:rsidRPr="001A715D">
        <w:rPr>
          <w:rFonts w:ascii="Times New Roman" w:hAnsi="Times New Roman"/>
          <w:sz w:val="28"/>
          <w:szCs w:val="28"/>
        </w:rPr>
        <w:t>để nhận diện website phishing, phân tích đặc trưng như độ dài URL hay ký tự đặc biệt nhằm tối ưu hóa hiệu suất. Nghiên cứu xuất phát từ thiệt hại hàng nghìn tỷ đồng mỗi năm tại Việt Nam và tiềm năng ứng dụng thực tiễn, như ngăn chặn vụ giả mạo website Shopee năm 2023 khiến người dùng mất tiền qua thẻ tín dụng.</w:t>
      </w:r>
    </w:p>
    <w:p w14:paraId="221EF6A9" w14:textId="5DE4000C" w:rsidR="00AB7024" w:rsidRPr="001A715D" w:rsidRDefault="002217B5" w:rsidP="00C76405">
      <w:pPr>
        <w:spacing w:line="276" w:lineRule="auto"/>
        <w:ind w:firstLine="720"/>
        <w:jc w:val="both"/>
        <w:rPr>
          <w:rFonts w:ascii="Times New Roman" w:hAnsi="Times New Roman"/>
          <w:sz w:val="28"/>
          <w:szCs w:val="28"/>
        </w:rPr>
      </w:pPr>
      <w:r w:rsidRPr="001A715D">
        <w:rPr>
          <w:rFonts w:ascii="Times New Roman" w:hAnsi="Times New Roman"/>
          <w:sz w:val="28"/>
          <w:szCs w:val="28"/>
        </w:rPr>
        <w:t>Với sự quan tâm đến an ninh mạng và trí tuệ nhân tạo, nhóm mong muốn góp một giải pháp thiết thực, nâng cao nhận thức cộng đồng và kỹ năng nghiên cứu. Đề tài không chỉ có giá trị khoa học mà còn mang ý nghĩa thực tiễn trong bối cảnh số hóa ngày càng sâu rộng.</w:t>
      </w:r>
    </w:p>
    <w:p w14:paraId="5D463420" w14:textId="2A1E00E1" w:rsidR="002217B5" w:rsidRPr="001A715D" w:rsidRDefault="002217B5" w:rsidP="00C76405">
      <w:pPr>
        <w:pStyle w:val="Chimuc2"/>
        <w:spacing w:line="276" w:lineRule="auto"/>
        <w:ind w:leftChars="0" w:left="0"/>
        <w:outlineLvl w:val="1"/>
        <w:rPr>
          <w:bCs/>
          <w:szCs w:val="28"/>
        </w:rPr>
      </w:pPr>
      <w:bookmarkStart w:id="3" w:name="_Toc196773054"/>
      <w:r w:rsidRPr="001A715D">
        <w:rPr>
          <w:bCs/>
          <w:szCs w:val="28"/>
        </w:rPr>
        <w:t>2. Phương pháp thực hiện</w:t>
      </w:r>
      <w:bookmarkEnd w:id="3"/>
    </w:p>
    <w:p w14:paraId="5A64F2DD" w14:textId="41A9F104" w:rsidR="002217B5" w:rsidRPr="001A715D" w:rsidRDefault="002217B5" w:rsidP="00C76405">
      <w:pPr>
        <w:tabs>
          <w:tab w:val="left" w:pos="425"/>
          <w:tab w:val="left" w:pos="720"/>
        </w:tabs>
        <w:spacing w:line="276" w:lineRule="auto"/>
        <w:jc w:val="both"/>
        <w:rPr>
          <w:rFonts w:ascii="Times New Roman" w:hAnsi="Times New Roman"/>
          <w:sz w:val="28"/>
          <w:szCs w:val="28"/>
        </w:rPr>
      </w:pPr>
      <w:r w:rsidRPr="001A715D">
        <w:rPr>
          <w:rFonts w:ascii="Times New Roman" w:hAnsi="Times New Roman"/>
          <w:sz w:val="28"/>
          <w:szCs w:val="28"/>
        </w:rPr>
        <w:tab/>
        <w:t xml:space="preserve">Đầu tiên, thu thập dữ liệu là bước quan trọng trong nghiên cứu. Dữ liệu sẽ được thu thập từ các nguồn đáng tin cậy như PhishTank, OpenPhish và </w:t>
      </w:r>
      <w:r w:rsidR="00F42BAA">
        <w:rPr>
          <w:rFonts w:ascii="Times New Roman" w:hAnsi="Times New Roman"/>
          <w:sz w:val="28"/>
          <w:szCs w:val="28"/>
        </w:rPr>
        <w:t>bộ dataset có sẵn để lấy các nhãn an toàn</w:t>
      </w:r>
      <w:r w:rsidRPr="001A715D">
        <w:rPr>
          <w:rFonts w:ascii="Times New Roman" w:hAnsi="Times New Roman"/>
          <w:sz w:val="28"/>
          <w:szCs w:val="28"/>
        </w:rPr>
        <w:t>. Bộ dữ liệu này sẽ bao gồm các URL của các trang web phishing (được gán nhãn 1) và các trang web hợp pháp (được gán nhãn 0). Dữ liệu thu thập được sẽ được sử dụng để xây dựng và kiểm tra các mô hình học máy.</w:t>
      </w:r>
    </w:p>
    <w:p w14:paraId="547E7117" w14:textId="5655ACED" w:rsidR="002217B5" w:rsidRPr="001A715D" w:rsidRDefault="002217B5" w:rsidP="00C76405">
      <w:pPr>
        <w:tabs>
          <w:tab w:val="left" w:pos="425"/>
          <w:tab w:val="left" w:pos="720"/>
        </w:tabs>
        <w:spacing w:line="276" w:lineRule="auto"/>
        <w:jc w:val="both"/>
        <w:rPr>
          <w:rFonts w:ascii="Times New Roman" w:hAnsi="Times New Roman"/>
          <w:sz w:val="28"/>
          <w:szCs w:val="28"/>
        </w:rPr>
      </w:pPr>
      <w:r w:rsidRPr="001A715D">
        <w:rPr>
          <w:rFonts w:ascii="Times New Roman" w:hAnsi="Times New Roman"/>
          <w:noProof/>
          <w:sz w:val="28"/>
          <w:szCs w:val="28"/>
        </w:rPr>
        <w:lastRenderedPageBreak/>
        <w:drawing>
          <wp:inline distT="0" distB="0" distL="0" distR="0" wp14:anchorId="2FD7D897" wp14:editId="262C43E1">
            <wp:extent cx="5731510" cy="5034280"/>
            <wp:effectExtent l="0" t="0" r="2540" b="0"/>
            <wp:docPr id="5536046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04695" name=""/>
                    <pic:cNvPicPr/>
                  </pic:nvPicPr>
                  <pic:blipFill>
                    <a:blip r:embed="rId11"/>
                    <a:stretch>
                      <a:fillRect/>
                    </a:stretch>
                  </pic:blipFill>
                  <pic:spPr>
                    <a:xfrm>
                      <a:off x="0" y="0"/>
                      <a:ext cx="5731510" cy="5034280"/>
                    </a:xfrm>
                    <a:prstGeom prst="rect">
                      <a:avLst/>
                    </a:prstGeom>
                  </pic:spPr>
                </pic:pic>
              </a:graphicData>
            </a:graphic>
          </wp:inline>
        </w:drawing>
      </w:r>
    </w:p>
    <w:p w14:paraId="14EE3C2B" w14:textId="0F65294E" w:rsidR="002217B5" w:rsidRPr="001A715D" w:rsidRDefault="002217B5" w:rsidP="00C76405">
      <w:pPr>
        <w:pStyle w:val="Chuthich"/>
        <w:spacing w:line="276" w:lineRule="auto"/>
        <w:jc w:val="center"/>
        <w:rPr>
          <w:rFonts w:ascii="Times New Roman" w:hAnsi="Times New Roman" w:cs="Times New Roman"/>
          <w:sz w:val="28"/>
          <w:szCs w:val="28"/>
        </w:rPr>
      </w:pPr>
      <w:r w:rsidRPr="001A715D">
        <w:rPr>
          <w:rFonts w:ascii="Times New Roman" w:hAnsi="Times New Roman" w:cs="Times New Roman"/>
          <w:i/>
          <w:iCs/>
          <w:sz w:val="28"/>
          <w:szCs w:val="28"/>
        </w:rPr>
        <w:t>Hình 2. Tổng quan dataset</w:t>
      </w:r>
    </w:p>
    <w:p w14:paraId="7D33E8C4" w14:textId="08CF9B08" w:rsidR="002217B5" w:rsidRPr="001A715D" w:rsidRDefault="002217B5" w:rsidP="00C76405">
      <w:pPr>
        <w:tabs>
          <w:tab w:val="left" w:pos="425"/>
          <w:tab w:val="left" w:pos="720"/>
        </w:tabs>
        <w:spacing w:line="276" w:lineRule="auto"/>
        <w:jc w:val="both"/>
        <w:rPr>
          <w:rFonts w:ascii="Times New Roman" w:hAnsi="Times New Roman"/>
          <w:sz w:val="28"/>
          <w:szCs w:val="28"/>
        </w:rPr>
      </w:pPr>
      <w:r w:rsidRPr="001A715D">
        <w:rPr>
          <w:rFonts w:ascii="Times New Roman" w:hAnsi="Times New Roman"/>
          <w:sz w:val="28"/>
          <w:szCs w:val="28"/>
        </w:rPr>
        <w:tab/>
        <w:t xml:space="preserve">Tiếp theo, nghiên cứu sẽ tiến hành trích xuất đặc trưng từ URL. Các đặc trưng quan trọng sẽ được trích xuất bao gồm </w:t>
      </w:r>
      <w:r w:rsidR="007157E5" w:rsidRPr="001A715D">
        <w:rPr>
          <w:rFonts w:ascii="Times New Roman" w:hAnsi="Times New Roman"/>
          <w:sz w:val="28"/>
          <w:szCs w:val="28"/>
        </w:rPr>
        <w:t>độ dài URL, độ dài domain, độ dài đường dẫn, số lượng các kí tự đặc biệt trong URL và domain, số lượng tham số trong truy vấn, kiểm tra xem có là địa chỉ IP không,</w:t>
      </w:r>
      <w:r w:rsidR="00285071" w:rsidRPr="001A715D">
        <w:rPr>
          <w:rFonts w:ascii="Times New Roman" w:hAnsi="Times New Roman"/>
          <w:sz w:val="28"/>
          <w:szCs w:val="28"/>
        </w:rPr>
        <w:t>..</w:t>
      </w:r>
      <w:r w:rsidRPr="001A715D">
        <w:rPr>
          <w:rFonts w:ascii="Times New Roman" w:hAnsi="Times New Roman"/>
          <w:sz w:val="28"/>
          <w:szCs w:val="28"/>
        </w:rPr>
        <w:t>. Những đặc trưng này sẽ cung cấp thông tin cần thiết để cải thiện độ chính xác của mô hình phân loại.</w:t>
      </w:r>
    </w:p>
    <w:p w14:paraId="4B759CD7" w14:textId="77777777" w:rsidR="002217B5" w:rsidRPr="001A715D" w:rsidRDefault="002217B5" w:rsidP="00C76405">
      <w:pPr>
        <w:tabs>
          <w:tab w:val="left" w:pos="425"/>
          <w:tab w:val="left" w:pos="720"/>
        </w:tabs>
        <w:spacing w:line="276" w:lineRule="auto"/>
        <w:jc w:val="both"/>
        <w:rPr>
          <w:rFonts w:ascii="Times New Roman" w:hAnsi="Times New Roman"/>
          <w:sz w:val="28"/>
          <w:szCs w:val="28"/>
        </w:rPr>
      </w:pPr>
      <w:r w:rsidRPr="001A715D">
        <w:rPr>
          <w:rFonts w:ascii="Times New Roman" w:hAnsi="Times New Roman"/>
          <w:sz w:val="28"/>
          <w:szCs w:val="28"/>
        </w:rPr>
        <w:tab/>
        <w:t>Sau khi trích xuất đặc trưng, bước tiếp theo là tiền xử lý dữ liệu. Dữ liệu sẽ được chuẩn hóa để đảm bảo rằng tất cả các đặc trưng đều ở cùng một thang đo. Các bước tiền xử lý bao gồm xử lý các dữ liệu bị thiếu và chia dữ liệu thành hai phần: một phần để huấn luyện mô hình (60%) và một phần để kiểm tra mô hình (40%).</w:t>
      </w:r>
    </w:p>
    <w:p w14:paraId="7A0EC4D6" w14:textId="67C9748A" w:rsidR="002217B5" w:rsidRPr="001A715D" w:rsidRDefault="002217B5" w:rsidP="00C76405">
      <w:pPr>
        <w:tabs>
          <w:tab w:val="left" w:pos="425"/>
          <w:tab w:val="left" w:pos="720"/>
        </w:tabs>
        <w:spacing w:line="276" w:lineRule="auto"/>
        <w:jc w:val="both"/>
        <w:rPr>
          <w:rFonts w:ascii="Times New Roman" w:hAnsi="Times New Roman"/>
          <w:sz w:val="28"/>
          <w:szCs w:val="28"/>
        </w:rPr>
      </w:pPr>
      <w:r w:rsidRPr="001A715D">
        <w:rPr>
          <w:rFonts w:ascii="Times New Roman" w:hAnsi="Times New Roman"/>
          <w:sz w:val="28"/>
          <w:szCs w:val="28"/>
        </w:rPr>
        <w:tab/>
        <w:t xml:space="preserve">Nghiên cứu sẽ áp dụng các thuật toán học máy trong bước xây dựng mô hình học máy. Các thuật toán như Decision Tree, eXtreme Gradient Boosting (XGBoost), Random Forest, </w:t>
      </w:r>
      <w:r w:rsidR="00285071" w:rsidRPr="001A715D">
        <w:rPr>
          <w:rFonts w:ascii="Times New Roman" w:hAnsi="Times New Roman"/>
          <w:sz w:val="28"/>
          <w:szCs w:val="28"/>
        </w:rPr>
        <w:t>và Cat Boost</w:t>
      </w:r>
      <w:r w:rsidRPr="001A715D">
        <w:rPr>
          <w:rFonts w:ascii="Times New Roman" w:hAnsi="Times New Roman"/>
          <w:sz w:val="28"/>
          <w:szCs w:val="28"/>
        </w:rPr>
        <w:t xml:space="preserve"> sẽ được sử dụng để xây dựng các mô hình phát hiện phishing. Mỗi mô hình sẽ được huấn luyện trên tập dữ liệu huấn luyện đã được chuẩn bị.</w:t>
      </w:r>
    </w:p>
    <w:p w14:paraId="207F67FA" w14:textId="77777777" w:rsidR="002217B5" w:rsidRPr="001A715D" w:rsidRDefault="002217B5" w:rsidP="00C76405">
      <w:pPr>
        <w:tabs>
          <w:tab w:val="left" w:pos="425"/>
          <w:tab w:val="left" w:pos="720"/>
        </w:tabs>
        <w:spacing w:line="276" w:lineRule="auto"/>
        <w:jc w:val="both"/>
        <w:rPr>
          <w:rFonts w:ascii="Times New Roman" w:hAnsi="Times New Roman"/>
          <w:sz w:val="28"/>
          <w:szCs w:val="28"/>
        </w:rPr>
      </w:pPr>
      <w:r w:rsidRPr="001A715D">
        <w:rPr>
          <w:rFonts w:ascii="Times New Roman" w:hAnsi="Times New Roman"/>
          <w:sz w:val="28"/>
          <w:szCs w:val="28"/>
        </w:rPr>
        <w:lastRenderedPageBreak/>
        <w:tab/>
        <w:t>Sau khi xây dựng và tối ưu hóa các mô hình, bước tiếp theo là đánh giá mô hình. Các mô hình sẽ được đánh giá dựa trên các chỉ số như độ chính xác, độ nhạy, độ đặc hiệu, và F1-score. Kết quả sẽ được so sánh để xác định mô hình nào hoạt động tốt nhất trong việc phát hiện các trang web phishing.</w:t>
      </w:r>
    </w:p>
    <w:p w14:paraId="52C493B9" w14:textId="0E98A166" w:rsidR="002217B5" w:rsidRPr="001A715D" w:rsidRDefault="002217B5" w:rsidP="00C76405">
      <w:pPr>
        <w:tabs>
          <w:tab w:val="left" w:pos="425"/>
          <w:tab w:val="left" w:pos="720"/>
        </w:tabs>
        <w:spacing w:line="276" w:lineRule="auto"/>
        <w:jc w:val="both"/>
        <w:rPr>
          <w:rFonts w:ascii="Times New Roman" w:hAnsi="Times New Roman"/>
          <w:sz w:val="28"/>
          <w:szCs w:val="28"/>
        </w:rPr>
      </w:pPr>
      <w:r w:rsidRPr="001A715D">
        <w:rPr>
          <w:rFonts w:ascii="Times New Roman" w:hAnsi="Times New Roman"/>
          <w:sz w:val="28"/>
          <w:szCs w:val="28"/>
        </w:rPr>
        <w:tab/>
        <w:t xml:space="preserve">Cuối cùng, </w:t>
      </w:r>
      <w:r w:rsidR="004F60D7">
        <w:rPr>
          <w:rFonts w:ascii="Times New Roman" w:hAnsi="Times New Roman"/>
          <w:sz w:val="28"/>
          <w:szCs w:val="28"/>
        </w:rPr>
        <w:t>đề tài</w:t>
      </w:r>
      <w:r w:rsidRPr="001A715D">
        <w:rPr>
          <w:rFonts w:ascii="Times New Roman" w:hAnsi="Times New Roman"/>
          <w:sz w:val="28"/>
          <w:szCs w:val="28"/>
        </w:rPr>
        <w:t xml:space="preserve"> sẽ tiến hành phân tích kết quả để rút ra các kết luận về hiệu quả của từng phương pháp. </w:t>
      </w:r>
      <w:r w:rsidR="004F60D7">
        <w:rPr>
          <w:rFonts w:ascii="Times New Roman" w:hAnsi="Times New Roman"/>
          <w:sz w:val="28"/>
          <w:szCs w:val="28"/>
        </w:rPr>
        <w:t>Đề tài</w:t>
      </w:r>
      <w:r w:rsidRPr="001A715D">
        <w:rPr>
          <w:rFonts w:ascii="Times New Roman" w:hAnsi="Times New Roman"/>
          <w:sz w:val="28"/>
          <w:szCs w:val="28"/>
        </w:rPr>
        <w:t xml:space="preserve"> cũng sẽ xem xét các yếu tố ảnh hưởng đến độ chính xác của mô hình và đề xuất các cải tiến cho các nghiên cứu trong tương lai. Bên cạnh đó, </w:t>
      </w:r>
      <w:r w:rsidR="004F60D7">
        <w:rPr>
          <w:rFonts w:ascii="Times New Roman" w:hAnsi="Times New Roman"/>
          <w:sz w:val="28"/>
          <w:szCs w:val="28"/>
        </w:rPr>
        <w:t>đề tài</w:t>
      </w:r>
      <w:r w:rsidRPr="001A715D">
        <w:rPr>
          <w:rFonts w:ascii="Times New Roman" w:hAnsi="Times New Roman"/>
          <w:sz w:val="28"/>
          <w:szCs w:val="28"/>
        </w:rPr>
        <w:t xml:space="preserve"> sẽ đưa ra các khuyến nghị và hướng dẫn cho người dùng về cách nhận biết và phòng tránh các trang web phishing, đồng thời cung cấp hướng dẫn cho các nhà phát triển và tổ chức về cách áp dụng các phương pháp phát hiện phishing hiệu quả.</w:t>
      </w:r>
    </w:p>
    <w:p w14:paraId="5A63F8FF" w14:textId="77777777" w:rsidR="002217B5" w:rsidRPr="001A715D" w:rsidRDefault="002217B5" w:rsidP="00C76405">
      <w:pPr>
        <w:tabs>
          <w:tab w:val="left" w:pos="425"/>
          <w:tab w:val="left" w:pos="720"/>
        </w:tabs>
        <w:spacing w:line="276" w:lineRule="auto"/>
        <w:jc w:val="both"/>
        <w:rPr>
          <w:rFonts w:ascii="Times New Roman" w:hAnsi="Times New Roman"/>
          <w:sz w:val="28"/>
          <w:szCs w:val="28"/>
        </w:rPr>
      </w:pPr>
      <w:bookmarkStart w:id="4" w:name="_z337ya" w:colFirst="0" w:colLast="0"/>
      <w:bookmarkEnd w:id="4"/>
      <w:r w:rsidRPr="001A715D">
        <w:rPr>
          <w:rFonts w:ascii="Times New Roman" w:hAnsi="Times New Roman"/>
          <w:sz w:val="28"/>
          <w:szCs w:val="28"/>
        </w:rPr>
        <w:tab/>
        <w:t>Thông qua các phương pháp nghiên cứu này, đề tài hy vọng sẽ đóng góp vào việc phát triển các giải pháp an ninh mạng hiệu quả hơn, bảo vệ người dùng khỏi các mối đe dọa từ phishing.</w:t>
      </w:r>
    </w:p>
    <w:p w14:paraId="7BC7C414" w14:textId="77777777" w:rsidR="0099732C" w:rsidRPr="001A715D" w:rsidRDefault="0099732C" w:rsidP="00C76405">
      <w:pPr>
        <w:spacing w:line="276" w:lineRule="auto"/>
        <w:rPr>
          <w:rFonts w:ascii="Times New Roman" w:hAnsi="Times New Roman"/>
          <w:color w:val="000000" w:themeColor="text1"/>
          <w:sz w:val="28"/>
          <w:szCs w:val="28"/>
          <w:lang w:eastAsia="en-US"/>
        </w:rPr>
      </w:pPr>
      <w:r w:rsidRPr="001A715D">
        <w:rPr>
          <w:rFonts w:ascii="Times New Roman" w:hAnsi="Times New Roman"/>
          <w:sz w:val="28"/>
          <w:szCs w:val="28"/>
          <w:lang w:eastAsia="en-US"/>
        </w:rPr>
        <w:br w:type="page"/>
      </w:r>
    </w:p>
    <w:p w14:paraId="35422053" w14:textId="6CA3FD2F" w:rsidR="002217B5" w:rsidRPr="001A715D" w:rsidRDefault="00811830" w:rsidP="00C76405">
      <w:pPr>
        <w:pStyle w:val="Chimuc1"/>
        <w:spacing w:line="276" w:lineRule="auto"/>
        <w:outlineLvl w:val="0"/>
        <w:rPr>
          <w:bCs/>
          <w:sz w:val="28"/>
          <w:szCs w:val="28"/>
          <w:lang w:eastAsia="en-US"/>
        </w:rPr>
      </w:pPr>
      <w:bookmarkStart w:id="5" w:name="_Toc196773055"/>
      <w:r w:rsidRPr="001A715D">
        <w:rPr>
          <w:bCs/>
          <w:sz w:val="28"/>
          <w:szCs w:val="28"/>
          <w:lang w:eastAsia="en-US"/>
        </w:rPr>
        <w:lastRenderedPageBreak/>
        <w:t xml:space="preserve">CHƯƠNG 2: </w:t>
      </w:r>
      <w:r w:rsidR="00260311" w:rsidRPr="001A715D">
        <w:rPr>
          <w:bCs/>
          <w:sz w:val="28"/>
          <w:szCs w:val="28"/>
          <w:lang w:eastAsia="en-US"/>
        </w:rPr>
        <w:t>DỮ LIỆU VÀ TIỀN XỬ LÝ</w:t>
      </w:r>
      <w:bookmarkEnd w:id="5"/>
    </w:p>
    <w:p w14:paraId="77D1B6BE" w14:textId="5CDF0A36" w:rsidR="00C731BD" w:rsidRPr="001A715D" w:rsidRDefault="00811830" w:rsidP="00C76405">
      <w:pPr>
        <w:pStyle w:val="Chimuc2"/>
        <w:numPr>
          <w:ilvl w:val="0"/>
          <w:numId w:val="33"/>
        </w:numPr>
        <w:spacing w:line="276" w:lineRule="auto"/>
        <w:ind w:leftChars="0"/>
        <w:outlineLvl w:val="1"/>
        <w:rPr>
          <w:bCs/>
          <w:szCs w:val="28"/>
          <w:lang w:eastAsia="en-US"/>
        </w:rPr>
      </w:pPr>
      <w:bookmarkStart w:id="6" w:name="_Toc196773056"/>
      <w:r w:rsidRPr="001A715D">
        <w:rPr>
          <w:bCs/>
          <w:szCs w:val="28"/>
          <w:lang w:eastAsia="en-US"/>
        </w:rPr>
        <w:t>Thu thập dữ liệu</w:t>
      </w:r>
      <w:bookmarkEnd w:id="6"/>
    </w:p>
    <w:p w14:paraId="1D6A6E5A" w14:textId="12DE086F" w:rsidR="00C731BD" w:rsidRPr="001A715D" w:rsidRDefault="00C731BD"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 Bộ dữ liệu các trang web lừa đảo được cào từ hai trang: OpenPhish và PhishTank.</w:t>
      </w:r>
    </w:p>
    <w:p w14:paraId="1B34D792" w14:textId="04D410EB" w:rsidR="00E972AB" w:rsidRPr="001A715D" w:rsidRDefault="00E972AB" w:rsidP="00C76405">
      <w:pPr>
        <w:spacing w:line="276" w:lineRule="auto"/>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5699AF89" wp14:editId="753CB575">
            <wp:extent cx="5731510" cy="2565400"/>
            <wp:effectExtent l="0" t="0" r="2540" b="6350"/>
            <wp:docPr id="885527049" name="Hình ảnh 1" descr="Ảnh có chứa văn bản, ảnh chụp màn hình, số, tài liệ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27049" name="Hình ảnh 1" descr="Ảnh có chứa văn bản, ảnh chụp màn hình, số, tài liệu&#10;&#10;Nội dung do AI tạo ra có thể không chính xác."/>
                    <pic:cNvPicPr/>
                  </pic:nvPicPr>
                  <pic:blipFill rotWithShape="1">
                    <a:blip r:embed="rId12"/>
                    <a:srcRect b="33954"/>
                    <a:stretch/>
                  </pic:blipFill>
                  <pic:spPr bwMode="auto">
                    <a:xfrm>
                      <a:off x="0" y="0"/>
                      <a:ext cx="5731510" cy="2565400"/>
                    </a:xfrm>
                    <a:prstGeom prst="rect">
                      <a:avLst/>
                    </a:prstGeom>
                    <a:ln>
                      <a:noFill/>
                    </a:ln>
                    <a:extLst>
                      <a:ext uri="{53640926-AAD7-44D8-BBD7-CCE9431645EC}">
                        <a14:shadowObscured xmlns:a14="http://schemas.microsoft.com/office/drawing/2010/main"/>
                      </a:ext>
                    </a:extLst>
                  </pic:spPr>
                </pic:pic>
              </a:graphicData>
            </a:graphic>
          </wp:inline>
        </w:drawing>
      </w:r>
    </w:p>
    <w:p w14:paraId="64D1CC7C" w14:textId="0D1F6F93" w:rsidR="00E972AB" w:rsidRPr="001A715D" w:rsidRDefault="00E972AB" w:rsidP="00C76405">
      <w:pPr>
        <w:pStyle w:val="Chuthich"/>
        <w:spacing w:line="276" w:lineRule="auto"/>
        <w:jc w:val="center"/>
        <w:rPr>
          <w:rFonts w:ascii="Times New Roman" w:hAnsi="Times New Roman" w:cs="Times New Roman"/>
          <w:i/>
          <w:iCs/>
          <w:sz w:val="28"/>
          <w:szCs w:val="28"/>
        </w:rPr>
      </w:pPr>
      <w:r w:rsidRPr="001A715D">
        <w:rPr>
          <w:rFonts w:ascii="Times New Roman" w:hAnsi="Times New Roman" w:cs="Times New Roman"/>
          <w:i/>
          <w:iCs/>
          <w:sz w:val="28"/>
          <w:szCs w:val="28"/>
        </w:rPr>
        <w:t>Hình 3. Dataset URL phishing</w:t>
      </w:r>
    </w:p>
    <w:p w14:paraId="4112F530" w14:textId="3AA8A08C" w:rsidR="00E972AB" w:rsidRPr="001A715D" w:rsidRDefault="00E972AB" w:rsidP="00C76405">
      <w:pPr>
        <w:spacing w:line="276" w:lineRule="auto"/>
        <w:rPr>
          <w:rFonts w:ascii="Times New Roman" w:hAnsi="Times New Roman"/>
          <w:i/>
          <w:iCs/>
          <w:sz w:val="28"/>
          <w:szCs w:val="28"/>
          <w:lang w:eastAsia="en-US"/>
        </w:rPr>
      </w:pPr>
      <w:r w:rsidRPr="001A715D">
        <w:rPr>
          <w:rFonts w:ascii="Times New Roman" w:hAnsi="Times New Roman"/>
          <w:sz w:val="28"/>
          <w:szCs w:val="28"/>
          <w:lang w:eastAsia="en-US"/>
        </w:rPr>
        <w:t xml:space="preserve">- Bộ dataset các URL hợp pháp được lấy từ dataset </w:t>
      </w:r>
      <w:r w:rsidRPr="001A715D">
        <w:rPr>
          <w:rFonts w:ascii="Times New Roman" w:hAnsi="Times New Roman"/>
          <w:i/>
          <w:iCs/>
          <w:sz w:val="28"/>
          <w:szCs w:val="28"/>
          <w:lang w:eastAsia="en-US"/>
        </w:rPr>
        <w:t xml:space="preserve">“url_dataset” </w:t>
      </w:r>
      <w:r w:rsidRPr="001A715D">
        <w:rPr>
          <w:rFonts w:ascii="Times New Roman" w:hAnsi="Times New Roman"/>
          <w:sz w:val="28"/>
          <w:szCs w:val="28"/>
          <w:lang w:eastAsia="en-US"/>
        </w:rPr>
        <w:t xml:space="preserve">và chỉ lấy các URL có type là </w:t>
      </w:r>
      <w:r w:rsidRPr="001A715D">
        <w:rPr>
          <w:rFonts w:ascii="Times New Roman" w:hAnsi="Times New Roman"/>
          <w:i/>
          <w:iCs/>
          <w:sz w:val="28"/>
          <w:szCs w:val="28"/>
          <w:lang w:eastAsia="en-US"/>
        </w:rPr>
        <w:t>“legitimate”</w:t>
      </w:r>
    </w:p>
    <w:p w14:paraId="4482527B" w14:textId="7CA5BB9F" w:rsidR="00E972AB" w:rsidRPr="001A715D" w:rsidRDefault="00E972AB" w:rsidP="007A46C1">
      <w:pPr>
        <w:spacing w:line="276" w:lineRule="auto"/>
        <w:jc w:val="center"/>
        <w:rPr>
          <w:rFonts w:ascii="Times New Roman" w:hAnsi="Times New Roman"/>
          <w:i/>
          <w:iCs/>
          <w:sz w:val="28"/>
          <w:szCs w:val="28"/>
          <w:lang w:eastAsia="en-US"/>
        </w:rPr>
      </w:pPr>
      <w:r w:rsidRPr="001A715D">
        <w:rPr>
          <w:rFonts w:ascii="Times New Roman" w:hAnsi="Times New Roman"/>
          <w:i/>
          <w:iCs/>
          <w:noProof/>
          <w:sz w:val="28"/>
          <w:szCs w:val="28"/>
          <w:lang w:eastAsia="en-US"/>
        </w:rPr>
        <w:drawing>
          <wp:inline distT="0" distB="0" distL="0" distR="0" wp14:anchorId="7D1BBC38" wp14:editId="382FC928">
            <wp:extent cx="5729856" cy="3667125"/>
            <wp:effectExtent l="0" t="0" r="4445" b="0"/>
            <wp:docPr id="1327325726" name="Hình ảnh 1" descr="Ảnh có chứa văn bản, ảnh chụp màn hình, Phông chữ, đen và trắ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5726" name="Hình ảnh 1" descr="Ảnh có chứa văn bản, ảnh chụp màn hình, Phông chữ, đen và trắng&#10;&#10;Nội dung do AI tạo ra có thể không chính xác."/>
                    <pic:cNvPicPr/>
                  </pic:nvPicPr>
                  <pic:blipFill rotWithShape="1">
                    <a:blip r:embed="rId13"/>
                    <a:srcRect t="1" b="54875"/>
                    <a:stretch/>
                  </pic:blipFill>
                  <pic:spPr bwMode="auto">
                    <a:xfrm>
                      <a:off x="0" y="0"/>
                      <a:ext cx="5731510" cy="3668183"/>
                    </a:xfrm>
                    <a:prstGeom prst="rect">
                      <a:avLst/>
                    </a:prstGeom>
                    <a:ln>
                      <a:noFill/>
                    </a:ln>
                    <a:extLst>
                      <a:ext uri="{53640926-AAD7-44D8-BBD7-CCE9431645EC}">
                        <a14:shadowObscured xmlns:a14="http://schemas.microsoft.com/office/drawing/2010/main"/>
                      </a:ext>
                    </a:extLst>
                  </pic:spPr>
                </pic:pic>
              </a:graphicData>
            </a:graphic>
          </wp:inline>
        </w:drawing>
      </w:r>
    </w:p>
    <w:p w14:paraId="41CC6526" w14:textId="2934367B" w:rsidR="000A1983" w:rsidRPr="001A715D" w:rsidRDefault="00E972AB" w:rsidP="00C76405">
      <w:pPr>
        <w:pStyle w:val="Chuthich"/>
        <w:spacing w:line="276" w:lineRule="auto"/>
        <w:jc w:val="center"/>
        <w:rPr>
          <w:rFonts w:ascii="Times New Roman" w:hAnsi="Times New Roman" w:cs="Times New Roman"/>
          <w:i/>
          <w:iCs/>
          <w:sz w:val="28"/>
          <w:szCs w:val="28"/>
        </w:rPr>
      </w:pPr>
      <w:r w:rsidRPr="001A715D">
        <w:rPr>
          <w:rFonts w:ascii="Times New Roman" w:hAnsi="Times New Roman" w:cs="Times New Roman"/>
          <w:i/>
          <w:iCs/>
          <w:sz w:val="28"/>
          <w:szCs w:val="28"/>
        </w:rPr>
        <w:t>Hình 4. Dataset URL hợp pháp</w:t>
      </w:r>
      <w:r w:rsidR="000A1983" w:rsidRPr="001A715D">
        <w:rPr>
          <w:rFonts w:ascii="Times New Roman" w:hAnsi="Times New Roman" w:cs="Times New Roman"/>
          <w:i/>
          <w:iCs/>
          <w:sz w:val="28"/>
          <w:szCs w:val="28"/>
        </w:rPr>
        <w:br/>
      </w:r>
    </w:p>
    <w:p w14:paraId="531AD37D" w14:textId="77777777" w:rsidR="000A1983" w:rsidRPr="001A715D" w:rsidRDefault="000A1983" w:rsidP="00C76405">
      <w:pPr>
        <w:spacing w:line="276" w:lineRule="auto"/>
        <w:rPr>
          <w:rFonts w:ascii="Times New Roman" w:eastAsia="SimHei" w:hAnsi="Times New Roman"/>
          <w:i/>
          <w:iCs/>
          <w:sz w:val="28"/>
          <w:szCs w:val="28"/>
        </w:rPr>
      </w:pPr>
      <w:r w:rsidRPr="001A715D">
        <w:rPr>
          <w:rFonts w:ascii="Times New Roman" w:hAnsi="Times New Roman"/>
          <w:i/>
          <w:iCs/>
          <w:sz w:val="28"/>
          <w:szCs w:val="28"/>
        </w:rPr>
        <w:br w:type="page"/>
      </w:r>
    </w:p>
    <w:p w14:paraId="0C3BBCAE" w14:textId="6E592713" w:rsidR="00E972AB" w:rsidRPr="001A715D" w:rsidRDefault="00E972AB" w:rsidP="00C76405">
      <w:pPr>
        <w:pStyle w:val="Chimuc2"/>
        <w:numPr>
          <w:ilvl w:val="0"/>
          <w:numId w:val="33"/>
        </w:numPr>
        <w:spacing w:line="276" w:lineRule="auto"/>
        <w:ind w:leftChars="0"/>
        <w:outlineLvl w:val="1"/>
        <w:rPr>
          <w:bCs/>
          <w:szCs w:val="28"/>
          <w:lang w:eastAsia="en-US"/>
        </w:rPr>
      </w:pPr>
      <w:bookmarkStart w:id="7" w:name="_Toc196773057"/>
      <w:r w:rsidRPr="001A715D">
        <w:rPr>
          <w:bCs/>
          <w:szCs w:val="28"/>
          <w:lang w:eastAsia="en-US"/>
        </w:rPr>
        <w:lastRenderedPageBreak/>
        <w:t>Tiền xử lý dữ liệu</w:t>
      </w:r>
      <w:bookmarkEnd w:id="7"/>
    </w:p>
    <w:p w14:paraId="3D833A1C" w14:textId="596FD8EA" w:rsidR="00C76405" w:rsidRPr="001A715D" w:rsidRDefault="006B4779" w:rsidP="00C76405">
      <w:pPr>
        <w:spacing w:line="276" w:lineRule="auto"/>
        <w:ind w:left="720"/>
        <w:rPr>
          <w:rFonts w:ascii="Times New Roman" w:hAnsi="Times New Roman"/>
          <w:sz w:val="28"/>
          <w:szCs w:val="28"/>
          <w:lang w:eastAsia="en-US"/>
        </w:rPr>
      </w:pPr>
      <w:r w:rsidRPr="001A715D">
        <w:rPr>
          <w:rFonts w:ascii="Times New Roman" w:hAnsi="Times New Roman"/>
          <w:sz w:val="28"/>
          <w:szCs w:val="28"/>
          <w:lang w:eastAsia="en-US"/>
        </w:rPr>
        <w:t>Quá trình tiền xử lý dữ liệu được thực hiện qua các bước sau</w:t>
      </w:r>
      <w:r w:rsidR="007A46C1" w:rsidRPr="001A715D">
        <w:rPr>
          <w:rFonts w:ascii="Times New Roman" w:hAnsi="Times New Roman"/>
          <w:sz w:val="28"/>
          <w:szCs w:val="28"/>
          <w:lang w:eastAsia="en-US"/>
        </w:rPr>
        <w:t>:</w:t>
      </w:r>
    </w:p>
    <w:p w14:paraId="16BC1F1B" w14:textId="2819E0D1" w:rsidR="008C05AC" w:rsidRPr="001A715D" w:rsidRDefault="006B4779" w:rsidP="005B6A5E">
      <w:pPr>
        <w:pStyle w:val="Chimuc3"/>
        <w:numPr>
          <w:ilvl w:val="1"/>
          <w:numId w:val="33"/>
        </w:numPr>
        <w:spacing w:line="276" w:lineRule="auto"/>
        <w:ind w:leftChars="0"/>
        <w:outlineLvl w:val="2"/>
        <w:rPr>
          <w:b/>
          <w:bCs/>
          <w:szCs w:val="28"/>
          <w:lang w:eastAsia="en-US"/>
        </w:rPr>
      </w:pPr>
      <w:bookmarkStart w:id="8" w:name="_Toc196773058"/>
      <w:r w:rsidRPr="001A715D">
        <w:rPr>
          <w:b/>
          <w:bCs/>
          <w:szCs w:val="28"/>
          <w:lang w:eastAsia="en-US"/>
        </w:rPr>
        <w:t xml:space="preserve">Lọc và chuẩn hóa </w:t>
      </w:r>
      <w:r w:rsidR="00E60C26" w:rsidRPr="001A715D">
        <w:rPr>
          <w:b/>
          <w:bCs/>
          <w:szCs w:val="28"/>
          <w:lang w:eastAsia="en-US"/>
        </w:rPr>
        <w:t>dữ liệu hợp pháp</w:t>
      </w:r>
      <w:bookmarkEnd w:id="8"/>
    </w:p>
    <w:p w14:paraId="2048E8DB" w14:textId="00A1B188" w:rsidR="00E60C26" w:rsidRPr="001A715D" w:rsidRDefault="00E60C26" w:rsidP="00E60C26">
      <w:pPr>
        <w:ind w:left="720"/>
        <w:rPr>
          <w:rFonts w:ascii="Times New Roman" w:hAnsi="Times New Roman"/>
          <w:sz w:val="28"/>
          <w:szCs w:val="28"/>
          <w:lang w:eastAsia="en-US"/>
        </w:rPr>
      </w:pPr>
      <w:r w:rsidRPr="001A715D">
        <w:rPr>
          <w:rFonts w:ascii="Times New Roman" w:hAnsi="Times New Roman"/>
          <w:sz w:val="28"/>
          <w:szCs w:val="28"/>
          <w:lang w:eastAsia="en-US"/>
        </w:rPr>
        <w:t xml:space="preserve">- Từ file “url_dataset.csv”, các URL có nhãn </w:t>
      </w:r>
      <w:r w:rsidRPr="001A715D">
        <w:rPr>
          <w:rFonts w:ascii="Times New Roman" w:hAnsi="Times New Roman"/>
          <w:i/>
          <w:iCs/>
          <w:sz w:val="28"/>
          <w:szCs w:val="28"/>
          <w:lang w:eastAsia="en-US"/>
        </w:rPr>
        <w:t>“legitimate”</w:t>
      </w:r>
      <w:r w:rsidRPr="001A715D">
        <w:rPr>
          <w:rFonts w:ascii="Times New Roman" w:hAnsi="Times New Roman"/>
          <w:sz w:val="28"/>
          <w:szCs w:val="28"/>
          <w:lang w:eastAsia="en-US"/>
        </w:rPr>
        <w:t xml:space="preserve"> được trích xuất, với tổng cộng </w:t>
      </w:r>
      <w:r w:rsidRPr="001A715D">
        <w:rPr>
          <w:rFonts w:ascii="Times New Roman" w:hAnsi="Times New Roman"/>
          <w:i/>
          <w:iCs/>
          <w:sz w:val="28"/>
          <w:szCs w:val="28"/>
          <w:lang w:eastAsia="en-US"/>
        </w:rPr>
        <w:t xml:space="preserve">345.738 </w:t>
      </w:r>
      <w:r w:rsidRPr="001A715D">
        <w:rPr>
          <w:rFonts w:ascii="Times New Roman" w:hAnsi="Times New Roman"/>
          <w:sz w:val="28"/>
          <w:szCs w:val="28"/>
          <w:lang w:eastAsia="en-US"/>
        </w:rPr>
        <w:t>mẫu sau khi lấy mẫu.</w:t>
      </w:r>
    </w:p>
    <w:p w14:paraId="4A172BF1" w14:textId="31D64403" w:rsidR="00E60C26" w:rsidRPr="001A715D" w:rsidRDefault="00E60C26" w:rsidP="00E60C26">
      <w:pPr>
        <w:ind w:left="720"/>
        <w:rPr>
          <w:rFonts w:ascii="Times New Roman" w:hAnsi="Times New Roman"/>
          <w:sz w:val="28"/>
          <w:szCs w:val="28"/>
          <w:lang w:eastAsia="en-US"/>
        </w:rPr>
      </w:pPr>
      <w:r w:rsidRPr="001A715D">
        <w:rPr>
          <w:rFonts w:ascii="Times New Roman" w:hAnsi="Times New Roman"/>
          <w:sz w:val="28"/>
          <w:szCs w:val="28"/>
          <w:lang w:eastAsia="en-US"/>
        </w:rPr>
        <w:t xml:space="preserve">- File kết quả được lưu vào </w:t>
      </w:r>
      <w:r w:rsidRPr="001A715D">
        <w:rPr>
          <w:rFonts w:ascii="Times New Roman" w:hAnsi="Times New Roman"/>
          <w:i/>
          <w:iCs/>
          <w:sz w:val="28"/>
          <w:szCs w:val="28"/>
          <w:lang w:eastAsia="en-US"/>
        </w:rPr>
        <w:t>“legitimate_sample.csv”</w:t>
      </w:r>
      <w:r w:rsidR="009678CC" w:rsidRPr="001A715D">
        <w:rPr>
          <w:rFonts w:ascii="Times New Roman" w:hAnsi="Times New Roman"/>
          <w:i/>
          <w:iCs/>
          <w:sz w:val="28"/>
          <w:szCs w:val="28"/>
          <w:lang w:eastAsia="en-US"/>
        </w:rPr>
        <w:t>.</w:t>
      </w:r>
    </w:p>
    <w:p w14:paraId="4A5F9A13" w14:textId="2F275EE4" w:rsidR="00D00D66" w:rsidRPr="001A715D" w:rsidRDefault="00D00D66" w:rsidP="00E60C26">
      <w:pPr>
        <w:ind w:left="720"/>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147024D3" wp14:editId="049AA69D">
            <wp:extent cx="5731510" cy="1483995"/>
            <wp:effectExtent l="0" t="0" r="2540" b="1905"/>
            <wp:docPr id="9119352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35260" name=""/>
                    <pic:cNvPicPr/>
                  </pic:nvPicPr>
                  <pic:blipFill>
                    <a:blip r:embed="rId14"/>
                    <a:stretch>
                      <a:fillRect/>
                    </a:stretch>
                  </pic:blipFill>
                  <pic:spPr>
                    <a:xfrm>
                      <a:off x="0" y="0"/>
                      <a:ext cx="5731510" cy="1483995"/>
                    </a:xfrm>
                    <a:prstGeom prst="rect">
                      <a:avLst/>
                    </a:prstGeom>
                  </pic:spPr>
                </pic:pic>
              </a:graphicData>
            </a:graphic>
          </wp:inline>
        </w:drawing>
      </w:r>
    </w:p>
    <w:p w14:paraId="766054C2" w14:textId="73DB9E07" w:rsidR="009678CC" w:rsidRPr="001A715D" w:rsidRDefault="009678CC" w:rsidP="00E60C26">
      <w:pPr>
        <w:ind w:left="720"/>
        <w:rPr>
          <w:rFonts w:ascii="Times New Roman" w:hAnsi="Times New Roman"/>
          <w:sz w:val="28"/>
          <w:szCs w:val="28"/>
          <w:lang w:eastAsia="en-US"/>
        </w:rPr>
      </w:pPr>
      <w:r w:rsidRPr="001A715D">
        <w:rPr>
          <w:rFonts w:ascii="Times New Roman" w:hAnsi="Times New Roman"/>
          <w:sz w:val="28"/>
          <w:szCs w:val="28"/>
          <w:lang w:eastAsia="en-US"/>
        </w:rPr>
        <w:t xml:space="preserve">- Cột </w:t>
      </w:r>
      <w:r w:rsidRPr="001A715D">
        <w:rPr>
          <w:rFonts w:ascii="Times New Roman" w:hAnsi="Times New Roman"/>
          <w:i/>
          <w:iCs/>
          <w:sz w:val="28"/>
          <w:szCs w:val="28"/>
          <w:lang w:eastAsia="en-US"/>
        </w:rPr>
        <w:t>“type”</w:t>
      </w:r>
      <w:r w:rsidRPr="001A715D">
        <w:rPr>
          <w:rFonts w:ascii="Times New Roman" w:hAnsi="Times New Roman"/>
          <w:sz w:val="28"/>
          <w:szCs w:val="28"/>
          <w:lang w:eastAsia="en-US"/>
        </w:rPr>
        <w:t xml:space="preserve"> được đổi tên thành </w:t>
      </w:r>
      <w:r w:rsidRPr="001A715D">
        <w:rPr>
          <w:rFonts w:ascii="Times New Roman" w:hAnsi="Times New Roman"/>
          <w:i/>
          <w:iCs/>
          <w:sz w:val="28"/>
          <w:szCs w:val="28"/>
          <w:lang w:eastAsia="en-US"/>
        </w:rPr>
        <w:t>“label”,</w:t>
      </w:r>
      <w:r w:rsidRPr="001A715D">
        <w:rPr>
          <w:rFonts w:ascii="Times New Roman" w:hAnsi="Times New Roman"/>
          <w:sz w:val="28"/>
          <w:szCs w:val="28"/>
          <w:lang w:eastAsia="en-US"/>
        </w:rPr>
        <w:t xml:space="preserve"> và nhãn nhãn </w:t>
      </w:r>
      <w:r w:rsidRPr="001A715D">
        <w:rPr>
          <w:rFonts w:ascii="Times New Roman" w:hAnsi="Times New Roman"/>
          <w:i/>
          <w:iCs/>
          <w:sz w:val="28"/>
          <w:szCs w:val="28"/>
          <w:lang w:eastAsia="en-US"/>
        </w:rPr>
        <w:t>“legitimate”</w:t>
      </w:r>
      <w:r w:rsidRPr="001A715D">
        <w:rPr>
          <w:rFonts w:ascii="Times New Roman" w:hAnsi="Times New Roman"/>
          <w:sz w:val="28"/>
          <w:szCs w:val="28"/>
          <w:lang w:eastAsia="en-US"/>
        </w:rPr>
        <w:t xml:space="preserve"> được thay thế bằng giá trị 0 để biểu thị lớp hợp pháp.</w:t>
      </w:r>
    </w:p>
    <w:p w14:paraId="2E59C180" w14:textId="32E1780D" w:rsidR="00CE6047" w:rsidRPr="001A715D" w:rsidRDefault="00CE6047" w:rsidP="00E60C26">
      <w:pPr>
        <w:ind w:left="720"/>
        <w:rPr>
          <w:rFonts w:ascii="Times New Roman" w:hAnsi="Times New Roman"/>
          <w:sz w:val="28"/>
          <w:szCs w:val="28"/>
          <w:lang w:eastAsia="en-US"/>
        </w:rPr>
      </w:pPr>
      <w:r w:rsidRPr="001A715D">
        <w:rPr>
          <w:rFonts w:ascii="Times New Roman" w:hAnsi="Times New Roman"/>
          <w:sz w:val="28"/>
          <w:szCs w:val="28"/>
          <w:lang w:eastAsia="en-US"/>
        </w:rPr>
        <w:t xml:space="preserve">- Kết quả cuối cùng được lưu vào file </w:t>
      </w:r>
      <w:r w:rsidRPr="001A715D">
        <w:rPr>
          <w:rFonts w:ascii="Times New Roman" w:hAnsi="Times New Roman"/>
          <w:i/>
          <w:iCs/>
          <w:sz w:val="28"/>
          <w:szCs w:val="28"/>
          <w:lang w:eastAsia="en-US"/>
        </w:rPr>
        <w:t>“updated_dataset.csv”</w:t>
      </w:r>
      <w:r w:rsidR="007A46C1" w:rsidRPr="001A715D">
        <w:rPr>
          <w:rFonts w:ascii="Times New Roman" w:hAnsi="Times New Roman"/>
          <w:i/>
          <w:iCs/>
          <w:sz w:val="28"/>
          <w:szCs w:val="28"/>
          <w:lang w:eastAsia="en-US"/>
        </w:rPr>
        <w:t>.</w:t>
      </w:r>
    </w:p>
    <w:p w14:paraId="6B759891" w14:textId="1E22744C" w:rsidR="00197EDE" w:rsidRPr="001A715D" w:rsidRDefault="00197EDE" w:rsidP="00E60C26">
      <w:pPr>
        <w:ind w:left="720"/>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2AD43E29" wp14:editId="368F8789">
            <wp:extent cx="5731510" cy="1571625"/>
            <wp:effectExtent l="0" t="0" r="2540" b="9525"/>
            <wp:docPr id="3718020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02029" name=""/>
                    <pic:cNvPicPr/>
                  </pic:nvPicPr>
                  <pic:blipFill>
                    <a:blip r:embed="rId15"/>
                    <a:stretch>
                      <a:fillRect/>
                    </a:stretch>
                  </pic:blipFill>
                  <pic:spPr>
                    <a:xfrm>
                      <a:off x="0" y="0"/>
                      <a:ext cx="5731510" cy="1571625"/>
                    </a:xfrm>
                    <a:prstGeom prst="rect">
                      <a:avLst/>
                    </a:prstGeom>
                  </pic:spPr>
                </pic:pic>
              </a:graphicData>
            </a:graphic>
          </wp:inline>
        </w:drawing>
      </w:r>
    </w:p>
    <w:p w14:paraId="260147D3" w14:textId="62A65D27" w:rsidR="000A1983" w:rsidRPr="001A715D" w:rsidRDefault="003434B4" w:rsidP="005B6A5E">
      <w:pPr>
        <w:pStyle w:val="Chimuc3"/>
        <w:numPr>
          <w:ilvl w:val="1"/>
          <w:numId w:val="33"/>
        </w:numPr>
        <w:spacing w:line="276" w:lineRule="auto"/>
        <w:ind w:leftChars="0"/>
        <w:outlineLvl w:val="2"/>
        <w:rPr>
          <w:b/>
          <w:bCs/>
          <w:szCs w:val="28"/>
          <w:lang w:eastAsia="en-US"/>
        </w:rPr>
      </w:pPr>
      <w:bookmarkStart w:id="9" w:name="_Toc196773059"/>
      <w:r w:rsidRPr="001A715D">
        <w:rPr>
          <w:b/>
          <w:bCs/>
          <w:szCs w:val="28"/>
          <w:lang w:eastAsia="en-US"/>
        </w:rPr>
        <w:t>Hợp nhất và làm sạch dữ liệu lừa đảo</w:t>
      </w:r>
      <w:bookmarkEnd w:id="9"/>
    </w:p>
    <w:p w14:paraId="2FE44135" w14:textId="6817B71E" w:rsidR="003434B4" w:rsidRPr="001A715D" w:rsidRDefault="003434B4" w:rsidP="003434B4">
      <w:pPr>
        <w:ind w:left="720"/>
        <w:rPr>
          <w:rFonts w:ascii="Times New Roman" w:hAnsi="Times New Roman"/>
          <w:sz w:val="28"/>
          <w:szCs w:val="28"/>
          <w:lang w:eastAsia="en-US"/>
        </w:rPr>
      </w:pPr>
      <w:r w:rsidRPr="001A715D">
        <w:rPr>
          <w:rFonts w:ascii="Times New Roman" w:hAnsi="Times New Roman"/>
          <w:sz w:val="28"/>
          <w:szCs w:val="28"/>
          <w:lang w:eastAsia="en-US"/>
        </w:rPr>
        <w:t>- Hai file</w:t>
      </w:r>
      <w:r w:rsidR="00E00086" w:rsidRPr="001A715D">
        <w:rPr>
          <w:rFonts w:ascii="Times New Roman" w:hAnsi="Times New Roman"/>
          <w:sz w:val="28"/>
          <w:szCs w:val="28"/>
          <w:lang w:eastAsia="en-US"/>
        </w:rPr>
        <w:t xml:space="preserve"> </w:t>
      </w:r>
      <w:r w:rsidR="00F951A9" w:rsidRPr="001A715D">
        <w:rPr>
          <w:rFonts w:ascii="Times New Roman" w:hAnsi="Times New Roman"/>
          <w:i/>
          <w:iCs/>
          <w:sz w:val="28"/>
          <w:szCs w:val="28"/>
          <w:lang w:eastAsia="en-US"/>
        </w:rPr>
        <w:t>“phishtank_urls.csv”</w:t>
      </w:r>
      <w:r w:rsidR="00F951A9" w:rsidRPr="001A715D">
        <w:rPr>
          <w:rFonts w:ascii="Times New Roman" w:hAnsi="Times New Roman"/>
          <w:sz w:val="28"/>
          <w:szCs w:val="28"/>
          <w:lang w:eastAsia="en-US"/>
        </w:rPr>
        <w:t xml:space="preserve"> và </w:t>
      </w:r>
      <w:r w:rsidR="00F951A9" w:rsidRPr="001A715D">
        <w:rPr>
          <w:rFonts w:ascii="Times New Roman" w:hAnsi="Times New Roman"/>
          <w:i/>
          <w:iCs/>
          <w:sz w:val="28"/>
          <w:szCs w:val="28"/>
          <w:lang w:eastAsia="en-US"/>
        </w:rPr>
        <w:t>“openphish_urls.csv”</w:t>
      </w:r>
      <w:r w:rsidR="00F951A9" w:rsidRPr="001A715D">
        <w:rPr>
          <w:rFonts w:ascii="Times New Roman" w:hAnsi="Times New Roman"/>
          <w:sz w:val="28"/>
          <w:szCs w:val="28"/>
          <w:lang w:eastAsia="en-US"/>
        </w:rPr>
        <w:t xml:space="preserve"> được hợp nhất thành file </w:t>
      </w:r>
      <w:r w:rsidR="00F951A9" w:rsidRPr="001A715D">
        <w:rPr>
          <w:rFonts w:ascii="Times New Roman" w:hAnsi="Times New Roman"/>
          <w:i/>
          <w:iCs/>
          <w:sz w:val="28"/>
          <w:szCs w:val="28"/>
          <w:lang w:eastAsia="en-US"/>
        </w:rPr>
        <w:t>“merged_urls.csv”.</w:t>
      </w:r>
    </w:p>
    <w:p w14:paraId="4B61F2C2" w14:textId="566A7811" w:rsidR="00F951A9" w:rsidRPr="001A715D" w:rsidRDefault="00F951A9" w:rsidP="003434B4">
      <w:pPr>
        <w:ind w:left="720"/>
        <w:rPr>
          <w:rFonts w:ascii="Times New Roman" w:hAnsi="Times New Roman"/>
          <w:sz w:val="28"/>
          <w:szCs w:val="28"/>
          <w:lang w:eastAsia="en-US"/>
        </w:rPr>
      </w:pPr>
      <w:r w:rsidRPr="001A715D">
        <w:rPr>
          <w:rFonts w:ascii="Times New Roman" w:hAnsi="Times New Roman"/>
          <w:sz w:val="28"/>
          <w:szCs w:val="28"/>
          <w:lang w:eastAsia="en-US"/>
        </w:rPr>
        <w:t xml:space="preserve">- Cột URL trong </w:t>
      </w:r>
      <w:r w:rsidR="00F625B0" w:rsidRPr="001A715D">
        <w:rPr>
          <w:rFonts w:ascii="Times New Roman" w:hAnsi="Times New Roman"/>
          <w:i/>
          <w:iCs/>
          <w:sz w:val="28"/>
          <w:szCs w:val="28"/>
          <w:lang w:eastAsia="en-US"/>
        </w:rPr>
        <w:t>“openphish_urls.csv”</w:t>
      </w:r>
      <w:r w:rsidR="00F625B0" w:rsidRPr="001A715D">
        <w:rPr>
          <w:rFonts w:ascii="Times New Roman" w:hAnsi="Times New Roman"/>
          <w:sz w:val="28"/>
          <w:szCs w:val="28"/>
          <w:lang w:eastAsia="en-US"/>
        </w:rPr>
        <w:t xml:space="preserve"> được đổi tên thành url để đồng bộ với </w:t>
      </w:r>
      <w:r w:rsidR="00F625B0" w:rsidRPr="001A715D">
        <w:rPr>
          <w:rFonts w:ascii="Times New Roman" w:hAnsi="Times New Roman"/>
          <w:i/>
          <w:iCs/>
          <w:sz w:val="28"/>
          <w:szCs w:val="28"/>
          <w:lang w:eastAsia="en-US"/>
        </w:rPr>
        <w:t>“phishtank_urls.csv”.</w:t>
      </w:r>
    </w:p>
    <w:p w14:paraId="71F28A10" w14:textId="51613E87" w:rsidR="005E5163" w:rsidRPr="001A715D" w:rsidRDefault="005E5163" w:rsidP="003434B4">
      <w:pPr>
        <w:ind w:left="720"/>
        <w:rPr>
          <w:rFonts w:ascii="Times New Roman" w:hAnsi="Times New Roman"/>
          <w:sz w:val="28"/>
          <w:szCs w:val="28"/>
          <w:lang w:eastAsia="en-US"/>
        </w:rPr>
      </w:pPr>
      <w:r w:rsidRPr="001A715D">
        <w:rPr>
          <w:rFonts w:ascii="Times New Roman" w:hAnsi="Times New Roman"/>
          <w:sz w:val="28"/>
          <w:szCs w:val="28"/>
          <w:lang w:eastAsia="en-US"/>
        </w:rPr>
        <w:t xml:space="preserve">- Thực hiện kiểm tra trùng lặp và loại bỏ, với </w:t>
      </w:r>
      <w:r w:rsidRPr="001A715D">
        <w:rPr>
          <w:rFonts w:ascii="Times New Roman" w:hAnsi="Times New Roman"/>
          <w:i/>
          <w:iCs/>
          <w:sz w:val="28"/>
          <w:szCs w:val="28"/>
          <w:lang w:eastAsia="en-US"/>
        </w:rPr>
        <w:t xml:space="preserve">3.379 URL trùng lặp </w:t>
      </w:r>
      <w:r w:rsidR="00480654" w:rsidRPr="001A715D">
        <w:rPr>
          <w:rFonts w:ascii="Times New Roman" w:hAnsi="Times New Roman"/>
          <w:sz w:val="28"/>
          <w:szCs w:val="28"/>
          <w:lang w:eastAsia="en-US"/>
        </w:rPr>
        <w:t>bị xóa.</w:t>
      </w:r>
    </w:p>
    <w:p w14:paraId="5438E005" w14:textId="1CB04BAE" w:rsidR="00480654" w:rsidRPr="001A715D" w:rsidRDefault="00480654" w:rsidP="003434B4">
      <w:pPr>
        <w:ind w:left="720"/>
        <w:rPr>
          <w:rFonts w:ascii="Times New Roman" w:hAnsi="Times New Roman"/>
          <w:sz w:val="28"/>
          <w:szCs w:val="28"/>
          <w:lang w:eastAsia="en-US"/>
        </w:rPr>
      </w:pPr>
      <w:r w:rsidRPr="001A715D">
        <w:rPr>
          <w:rFonts w:ascii="Times New Roman" w:hAnsi="Times New Roman"/>
          <w:sz w:val="28"/>
          <w:szCs w:val="28"/>
          <w:lang w:eastAsia="en-US"/>
        </w:rPr>
        <w:t xml:space="preserve">- Tất cả các URL trong </w:t>
      </w:r>
      <w:r w:rsidRPr="001A715D">
        <w:rPr>
          <w:rFonts w:ascii="Times New Roman" w:hAnsi="Times New Roman"/>
          <w:i/>
          <w:iCs/>
          <w:sz w:val="28"/>
          <w:szCs w:val="28"/>
          <w:lang w:eastAsia="en-US"/>
        </w:rPr>
        <w:t>“merged_urls.csv”</w:t>
      </w:r>
      <w:r w:rsidRPr="001A715D">
        <w:rPr>
          <w:rFonts w:ascii="Times New Roman" w:hAnsi="Times New Roman"/>
          <w:sz w:val="28"/>
          <w:szCs w:val="28"/>
          <w:lang w:eastAsia="en-US"/>
        </w:rPr>
        <w:t xml:space="preserve"> được gán nhãn 1 (phishing).</w:t>
      </w:r>
    </w:p>
    <w:p w14:paraId="38622B23" w14:textId="68CF6F44" w:rsidR="00842C5C" w:rsidRPr="001A715D" w:rsidRDefault="00842C5C" w:rsidP="003434B4">
      <w:pPr>
        <w:ind w:left="720"/>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78EC6183" wp14:editId="44D2CCEF">
            <wp:extent cx="5731510" cy="4783455"/>
            <wp:effectExtent l="0" t="0" r="2540" b="0"/>
            <wp:docPr id="18496756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75655" name=""/>
                    <pic:cNvPicPr/>
                  </pic:nvPicPr>
                  <pic:blipFill>
                    <a:blip r:embed="rId16"/>
                    <a:stretch>
                      <a:fillRect/>
                    </a:stretch>
                  </pic:blipFill>
                  <pic:spPr>
                    <a:xfrm>
                      <a:off x="0" y="0"/>
                      <a:ext cx="5731510" cy="4783455"/>
                    </a:xfrm>
                    <a:prstGeom prst="rect">
                      <a:avLst/>
                    </a:prstGeom>
                  </pic:spPr>
                </pic:pic>
              </a:graphicData>
            </a:graphic>
          </wp:inline>
        </w:drawing>
      </w:r>
    </w:p>
    <w:p w14:paraId="41DC554D" w14:textId="16EEA71F" w:rsidR="00452D59" w:rsidRPr="001A715D" w:rsidRDefault="00452D59" w:rsidP="005B6A5E">
      <w:pPr>
        <w:pStyle w:val="Chimuc3"/>
        <w:ind w:leftChars="166" w:left="398"/>
        <w:outlineLvl w:val="2"/>
        <w:rPr>
          <w:szCs w:val="28"/>
          <w:lang w:eastAsia="en-US"/>
        </w:rPr>
      </w:pPr>
      <w:bookmarkStart w:id="10" w:name="_Toc196773060"/>
      <w:r w:rsidRPr="001A715D">
        <w:rPr>
          <w:b/>
          <w:bCs/>
          <w:szCs w:val="28"/>
          <w:lang w:eastAsia="en-US"/>
        </w:rPr>
        <w:t>2.3. Kết hợp dữ liệu</w:t>
      </w:r>
      <w:bookmarkEnd w:id="10"/>
    </w:p>
    <w:p w14:paraId="687A885C" w14:textId="0ACAB4B7" w:rsidR="00452D59" w:rsidRPr="001A715D" w:rsidRDefault="00452D59" w:rsidP="004D0D3B">
      <w:pPr>
        <w:ind w:left="720"/>
        <w:rPr>
          <w:rFonts w:ascii="Times New Roman" w:hAnsi="Times New Roman"/>
          <w:sz w:val="28"/>
          <w:szCs w:val="28"/>
          <w:lang w:eastAsia="en-US"/>
        </w:rPr>
      </w:pPr>
      <w:r w:rsidRPr="001A715D">
        <w:rPr>
          <w:rFonts w:ascii="Times New Roman" w:hAnsi="Times New Roman"/>
          <w:sz w:val="28"/>
          <w:szCs w:val="28"/>
          <w:lang w:eastAsia="en-US"/>
        </w:rPr>
        <w:t xml:space="preserve">- Dữ liệu hợp pháp </w:t>
      </w:r>
      <w:r w:rsidRPr="001A715D">
        <w:rPr>
          <w:rFonts w:ascii="Times New Roman" w:hAnsi="Times New Roman"/>
          <w:i/>
          <w:iCs/>
          <w:sz w:val="28"/>
          <w:szCs w:val="28"/>
          <w:lang w:eastAsia="en-US"/>
        </w:rPr>
        <w:t>(“updated_dataset.csv”)</w:t>
      </w:r>
      <w:r w:rsidRPr="001A715D">
        <w:rPr>
          <w:rFonts w:ascii="Times New Roman" w:hAnsi="Times New Roman"/>
          <w:sz w:val="28"/>
          <w:szCs w:val="28"/>
          <w:lang w:eastAsia="en-US"/>
        </w:rPr>
        <w:t xml:space="preserve"> và lừa đảo </w:t>
      </w:r>
      <w:r w:rsidRPr="001A715D">
        <w:rPr>
          <w:rFonts w:ascii="Times New Roman" w:hAnsi="Times New Roman"/>
          <w:i/>
          <w:iCs/>
          <w:sz w:val="28"/>
          <w:szCs w:val="28"/>
          <w:lang w:eastAsia="en-US"/>
        </w:rPr>
        <w:t>(“merged_urls.csv”)</w:t>
      </w:r>
      <w:r w:rsidR="004D0D3B" w:rsidRPr="001A715D">
        <w:rPr>
          <w:rFonts w:ascii="Times New Roman" w:hAnsi="Times New Roman"/>
          <w:sz w:val="28"/>
          <w:szCs w:val="28"/>
          <w:lang w:eastAsia="en-US"/>
        </w:rPr>
        <w:t xml:space="preserve"> được hợp nhất thành file </w:t>
      </w:r>
      <w:r w:rsidR="004D0D3B" w:rsidRPr="001A715D">
        <w:rPr>
          <w:rFonts w:ascii="Times New Roman" w:hAnsi="Times New Roman"/>
          <w:i/>
          <w:iCs/>
          <w:sz w:val="28"/>
          <w:szCs w:val="28"/>
          <w:lang w:eastAsia="en-US"/>
        </w:rPr>
        <w:t>“web_phishing_dataset_1.csv”.</w:t>
      </w:r>
    </w:p>
    <w:p w14:paraId="13E0EBBA" w14:textId="7BD6E977" w:rsidR="002364ED" w:rsidRPr="001A715D" w:rsidRDefault="002364ED" w:rsidP="004D0D3B">
      <w:pPr>
        <w:ind w:left="720"/>
        <w:rPr>
          <w:rFonts w:ascii="Times New Roman" w:hAnsi="Times New Roman"/>
          <w:sz w:val="28"/>
          <w:szCs w:val="28"/>
          <w:lang w:eastAsia="en-US"/>
        </w:rPr>
      </w:pPr>
      <w:r w:rsidRPr="001A715D">
        <w:rPr>
          <w:rFonts w:ascii="Times New Roman" w:hAnsi="Times New Roman"/>
          <w:sz w:val="28"/>
          <w:szCs w:val="28"/>
          <w:lang w:eastAsia="en-US"/>
        </w:rPr>
        <w:t>- Các URL trùng lặp giữa hai tập dữ liệu được loại bỏ để đảm bảo tính duy nhất</w:t>
      </w:r>
      <w:r w:rsidR="00933899" w:rsidRPr="001A715D">
        <w:rPr>
          <w:rFonts w:ascii="Times New Roman" w:hAnsi="Times New Roman"/>
          <w:sz w:val="28"/>
          <w:szCs w:val="28"/>
          <w:lang w:eastAsia="en-US"/>
        </w:rPr>
        <w:t>.</w:t>
      </w:r>
    </w:p>
    <w:p w14:paraId="44E4AF2E" w14:textId="0E1ACC30" w:rsidR="00933899" w:rsidRPr="001A715D" w:rsidRDefault="00933899" w:rsidP="004D0D3B">
      <w:pPr>
        <w:ind w:left="720"/>
        <w:rPr>
          <w:rFonts w:ascii="Times New Roman" w:hAnsi="Times New Roman"/>
          <w:sz w:val="28"/>
          <w:szCs w:val="28"/>
          <w:lang w:eastAsia="en-US"/>
        </w:rPr>
      </w:pPr>
      <w:r w:rsidRPr="001A715D">
        <w:rPr>
          <w:rFonts w:ascii="Times New Roman" w:hAnsi="Times New Roman"/>
          <w:sz w:val="28"/>
          <w:szCs w:val="28"/>
          <w:lang w:eastAsia="en-US"/>
        </w:rPr>
        <w:t xml:space="preserve">- File cuối cùng chứa các cột chính: </w:t>
      </w:r>
      <w:r w:rsidRPr="001A715D">
        <w:rPr>
          <w:rFonts w:ascii="Times New Roman" w:hAnsi="Times New Roman"/>
          <w:i/>
          <w:iCs/>
          <w:sz w:val="28"/>
          <w:szCs w:val="28"/>
          <w:lang w:eastAsia="en-US"/>
        </w:rPr>
        <w:t xml:space="preserve">url </w:t>
      </w:r>
      <w:r w:rsidRPr="001A715D">
        <w:rPr>
          <w:rFonts w:ascii="Times New Roman" w:hAnsi="Times New Roman"/>
          <w:sz w:val="28"/>
          <w:szCs w:val="28"/>
          <w:lang w:eastAsia="en-US"/>
        </w:rPr>
        <w:t>(địa chỉ URL) và label (0 cho hợp pháp và 1 cho lừa đảo).</w:t>
      </w:r>
    </w:p>
    <w:p w14:paraId="6BD2FC49" w14:textId="52B8AFEC" w:rsidR="00A32ABC" w:rsidRPr="001A715D" w:rsidRDefault="00A32ABC" w:rsidP="004D0D3B">
      <w:pPr>
        <w:ind w:left="720"/>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1241C5C8" wp14:editId="3AD5A1B9">
            <wp:extent cx="5731510" cy="1964055"/>
            <wp:effectExtent l="0" t="0" r="2540" b="0"/>
            <wp:docPr id="138915732" name="Hình ảnh 1" descr="Ảnh có chứa văn bản, Phông chữ,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5732" name="Hình ảnh 1" descr="Ảnh có chứa văn bản, Phông chữ, ảnh chụp màn hình&#10;&#10;Nội dung do AI tạo ra có thể không chính xác."/>
                    <pic:cNvPicPr/>
                  </pic:nvPicPr>
                  <pic:blipFill>
                    <a:blip r:embed="rId17"/>
                    <a:stretch>
                      <a:fillRect/>
                    </a:stretch>
                  </pic:blipFill>
                  <pic:spPr>
                    <a:xfrm>
                      <a:off x="0" y="0"/>
                      <a:ext cx="5731510" cy="1964055"/>
                    </a:xfrm>
                    <a:prstGeom prst="rect">
                      <a:avLst/>
                    </a:prstGeom>
                  </pic:spPr>
                </pic:pic>
              </a:graphicData>
            </a:graphic>
          </wp:inline>
        </w:drawing>
      </w:r>
    </w:p>
    <w:p w14:paraId="0C67FF23" w14:textId="1AC6B891" w:rsidR="00E4161D" w:rsidRPr="001A715D" w:rsidRDefault="00E4161D" w:rsidP="005B6A5E">
      <w:pPr>
        <w:pStyle w:val="Chimuc3"/>
        <w:ind w:leftChars="166" w:left="398"/>
        <w:outlineLvl w:val="2"/>
        <w:rPr>
          <w:b/>
          <w:bCs/>
          <w:szCs w:val="28"/>
          <w:lang w:eastAsia="en-US"/>
        </w:rPr>
      </w:pPr>
      <w:bookmarkStart w:id="11" w:name="_Toc196773061"/>
      <w:r w:rsidRPr="001A715D">
        <w:rPr>
          <w:b/>
          <w:bCs/>
          <w:szCs w:val="28"/>
          <w:lang w:eastAsia="en-US"/>
        </w:rPr>
        <w:t>2.4. Kiểm tra sự cân bằng của bộ dữ liệu</w:t>
      </w:r>
      <w:bookmarkEnd w:id="11"/>
    </w:p>
    <w:p w14:paraId="0B430A16" w14:textId="77777777" w:rsidR="00B90B20" w:rsidRPr="001A715D" w:rsidRDefault="00590192" w:rsidP="00FF529D">
      <w:pPr>
        <w:ind w:left="720"/>
        <w:rPr>
          <w:rFonts w:ascii="Times New Roman" w:hAnsi="Times New Roman"/>
          <w:sz w:val="28"/>
          <w:szCs w:val="28"/>
          <w:lang w:eastAsia="en-US"/>
        </w:rPr>
      </w:pPr>
      <w:r w:rsidRPr="001A715D">
        <w:rPr>
          <w:rFonts w:ascii="Times New Roman" w:hAnsi="Times New Roman"/>
          <w:sz w:val="28"/>
          <w:szCs w:val="28"/>
          <w:lang w:eastAsia="en-US"/>
        </w:rPr>
        <w:lastRenderedPageBreak/>
        <w:t xml:space="preserve">- Sự cân bằng của bộ dữ liệu là yếu tố quan trọng để đảm bảo mô hình học máy </w:t>
      </w:r>
      <w:r w:rsidR="00FF529D" w:rsidRPr="001A715D">
        <w:rPr>
          <w:rFonts w:ascii="Times New Roman" w:hAnsi="Times New Roman"/>
          <w:sz w:val="28"/>
          <w:szCs w:val="28"/>
          <w:lang w:eastAsia="en-US"/>
        </w:rPr>
        <w:t xml:space="preserve">không bị </w:t>
      </w:r>
      <w:r w:rsidR="00FF529D" w:rsidRPr="001A715D">
        <w:rPr>
          <w:rFonts w:ascii="Times New Roman" w:hAnsi="Times New Roman"/>
          <w:i/>
          <w:iCs/>
          <w:sz w:val="28"/>
          <w:szCs w:val="28"/>
          <w:lang w:eastAsia="en-US"/>
        </w:rPr>
        <w:t>thiên lệch</w:t>
      </w:r>
      <w:r w:rsidR="00FF529D" w:rsidRPr="001A715D">
        <w:rPr>
          <w:rFonts w:ascii="Times New Roman" w:hAnsi="Times New Roman"/>
          <w:sz w:val="28"/>
          <w:szCs w:val="28"/>
          <w:lang w:eastAsia="en-US"/>
        </w:rPr>
        <w:t xml:space="preserve"> (bias) hướng về lớp chiếm ưu thế.</w:t>
      </w:r>
    </w:p>
    <w:p w14:paraId="613C0F3E" w14:textId="77777777" w:rsidR="00C06C7B" w:rsidRPr="001A715D" w:rsidRDefault="00B90B20" w:rsidP="00FF529D">
      <w:pPr>
        <w:ind w:left="720"/>
        <w:rPr>
          <w:rFonts w:ascii="Times New Roman" w:hAnsi="Times New Roman"/>
          <w:i/>
          <w:iCs/>
          <w:sz w:val="28"/>
          <w:szCs w:val="28"/>
          <w:lang w:eastAsia="en-US"/>
        </w:rPr>
      </w:pPr>
      <w:r w:rsidRPr="001A715D">
        <w:rPr>
          <w:rFonts w:ascii="Times New Roman" w:hAnsi="Times New Roman"/>
          <w:sz w:val="28"/>
          <w:szCs w:val="28"/>
          <w:lang w:eastAsia="en-US"/>
        </w:rPr>
        <w:t xml:space="preserve">- Dựa vào biểu đồ cho thấy, sự phân phối nhãn của bộ dữ liệu có sự chênh lệch giữa hai nhãn và </w:t>
      </w:r>
      <w:r w:rsidRPr="001A715D">
        <w:rPr>
          <w:rFonts w:ascii="Times New Roman" w:hAnsi="Times New Roman"/>
          <w:i/>
          <w:iCs/>
          <w:sz w:val="28"/>
          <w:szCs w:val="28"/>
          <w:lang w:eastAsia="en-US"/>
        </w:rPr>
        <w:t>nhãn 0</w:t>
      </w:r>
      <w:r w:rsidRPr="001A715D">
        <w:rPr>
          <w:rFonts w:ascii="Times New Roman" w:hAnsi="Times New Roman"/>
          <w:sz w:val="28"/>
          <w:szCs w:val="28"/>
          <w:lang w:eastAsia="en-US"/>
        </w:rPr>
        <w:t xml:space="preserve"> chiếm </w:t>
      </w:r>
      <w:r w:rsidR="00093F95" w:rsidRPr="001A715D">
        <w:rPr>
          <w:rFonts w:ascii="Times New Roman" w:hAnsi="Times New Roman"/>
          <w:i/>
          <w:iCs/>
          <w:sz w:val="28"/>
          <w:szCs w:val="28"/>
          <w:lang w:eastAsia="en-US"/>
        </w:rPr>
        <w:t>75.71%</w:t>
      </w:r>
      <w:r w:rsidR="00093F95" w:rsidRPr="001A715D">
        <w:rPr>
          <w:rFonts w:ascii="Times New Roman" w:hAnsi="Times New Roman"/>
          <w:sz w:val="28"/>
          <w:szCs w:val="28"/>
          <w:lang w:eastAsia="en-US"/>
        </w:rPr>
        <w:t xml:space="preserve"> bộ dữ liệu trong khi đó </w:t>
      </w:r>
      <w:r w:rsidR="00CD2629" w:rsidRPr="001A715D">
        <w:rPr>
          <w:rFonts w:ascii="Times New Roman" w:hAnsi="Times New Roman"/>
          <w:i/>
          <w:iCs/>
          <w:sz w:val="28"/>
          <w:szCs w:val="28"/>
          <w:lang w:eastAsia="en-US"/>
        </w:rPr>
        <w:t>nhãn 1</w:t>
      </w:r>
      <w:r w:rsidR="00CD2629" w:rsidRPr="001A715D">
        <w:rPr>
          <w:rFonts w:ascii="Times New Roman" w:hAnsi="Times New Roman"/>
          <w:sz w:val="28"/>
          <w:szCs w:val="28"/>
          <w:lang w:eastAsia="en-US"/>
        </w:rPr>
        <w:t xml:space="preserve"> chỉ chiếm </w:t>
      </w:r>
      <w:r w:rsidR="00CD2629" w:rsidRPr="001A715D">
        <w:rPr>
          <w:rFonts w:ascii="Times New Roman" w:hAnsi="Times New Roman"/>
          <w:i/>
          <w:iCs/>
          <w:sz w:val="28"/>
          <w:szCs w:val="28"/>
          <w:lang w:eastAsia="en-US"/>
        </w:rPr>
        <w:t>24.29%</w:t>
      </w:r>
      <w:r w:rsidR="0045447F" w:rsidRPr="001A715D">
        <w:rPr>
          <w:rFonts w:ascii="Times New Roman" w:hAnsi="Times New Roman"/>
          <w:sz w:val="28"/>
          <w:szCs w:val="28"/>
          <w:lang w:eastAsia="en-US"/>
        </w:rPr>
        <w:t xml:space="preserve"> bộ dữ liệu. Sự mất cân bằng này có thể khiến các mô hình</w:t>
      </w:r>
      <w:r w:rsidR="008358C8" w:rsidRPr="001A715D">
        <w:rPr>
          <w:rFonts w:ascii="Times New Roman" w:hAnsi="Times New Roman"/>
          <w:sz w:val="28"/>
          <w:szCs w:val="28"/>
          <w:lang w:eastAsia="en-US"/>
        </w:rPr>
        <w:t xml:space="preserve"> học máy thiên lệch về lớp hợp pháp, dẫn đến việc bỏ sót các URL lừa đảo</w:t>
      </w:r>
      <w:r w:rsidR="009D1098" w:rsidRPr="001A715D">
        <w:rPr>
          <w:rFonts w:ascii="Times New Roman" w:hAnsi="Times New Roman"/>
          <w:sz w:val="28"/>
          <w:szCs w:val="28"/>
          <w:lang w:eastAsia="en-US"/>
        </w:rPr>
        <w:t xml:space="preserve"> (</w:t>
      </w:r>
      <w:r w:rsidR="009D1098" w:rsidRPr="001A715D">
        <w:rPr>
          <w:rFonts w:ascii="Times New Roman" w:hAnsi="Times New Roman"/>
          <w:i/>
          <w:iCs/>
          <w:sz w:val="28"/>
          <w:szCs w:val="28"/>
          <w:lang w:eastAsia="en-US"/>
        </w:rPr>
        <w:t xml:space="preserve">recall </w:t>
      </w:r>
      <w:r w:rsidR="009D1098" w:rsidRPr="001A715D">
        <w:rPr>
          <w:rFonts w:ascii="Times New Roman" w:hAnsi="Times New Roman"/>
          <w:sz w:val="28"/>
          <w:szCs w:val="28"/>
          <w:lang w:eastAsia="en-US"/>
        </w:rPr>
        <w:t xml:space="preserve">thấp cho lớp 1), đặc biệt với các thuật toán nhạy cảm như </w:t>
      </w:r>
      <w:r w:rsidR="009D1098" w:rsidRPr="001A715D">
        <w:rPr>
          <w:rFonts w:ascii="Times New Roman" w:hAnsi="Times New Roman"/>
          <w:i/>
          <w:iCs/>
          <w:sz w:val="28"/>
          <w:szCs w:val="28"/>
          <w:lang w:eastAsia="en-US"/>
        </w:rPr>
        <w:t>Decision Tree.</w:t>
      </w:r>
    </w:p>
    <w:p w14:paraId="6961B1B1" w14:textId="57F26E5D" w:rsidR="00CB68E6" w:rsidRPr="001A715D" w:rsidRDefault="00E828B0" w:rsidP="00FF529D">
      <w:pPr>
        <w:ind w:left="720"/>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0A80B8E2" wp14:editId="737904E6">
            <wp:extent cx="5731510" cy="3575685"/>
            <wp:effectExtent l="0" t="0" r="2540" b="5715"/>
            <wp:docPr id="829224328" name="Hình ảnh 1" descr="Ảnh có chứa văn bản, ảnh chụp màn hình, biểu đồ,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24328" name="Hình ảnh 1" descr="Ảnh có chứa văn bản, ảnh chụp màn hình, biểu đồ, số&#10;&#10;Nội dung do AI tạo ra có thể không chính xác."/>
                    <pic:cNvPicPr/>
                  </pic:nvPicPr>
                  <pic:blipFill>
                    <a:blip r:embed="rId18"/>
                    <a:stretch>
                      <a:fillRect/>
                    </a:stretch>
                  </pic:blipFill>
                  <pic:spPr>
                    <a:xfrm>
                      <a:off x="0" y="0"/>
                      <a:ext cx="5731510" cy="3575685"/>
                    </a:xfrm>
                    <a:prstGeom prst="rect">
                      <a:avLst/>
                    </a:prstGeom>
                  </pic:spPr>
                </pic:pic>
              </a:graphicData>
            </a:graphic>
          </wp:inline>
        </w:drawing>
      </w:r>
    </w:p>
    <w:p w14:paraId="77C39AFF" w14:textId="77777777" w:rsidR="000F3A96" w:rsidRPr="001A715D" w:rsidRDefault="00C06C7B" w:rsidP="000F3A96">
      <w:pPr>
        <w:ind w:left="720"/>
        <w:rPr>
          <w:rFonts w:ascii="Times New Roman" w:hAnsi="Times New Roman"/>
          <w:sz w:val="28"/>
          <w:szCs w:val="28"/>
          <w:lang w:eastAsia="en-US"/>
        </w:rPr>
      </w:pPr>
      <w:r w:rsidRPr="001A715D">
        <w:rPr>
          <w:rFonts w:ascii="Times New Roman" w:hAnsi="Times New Roman"/>
          <w:sz w:val="28"/>
          <w:szCs w:val="28"/>
          <w:lang w:eastAsia="en-US"/>
        </w:rPr>
        <w:t xml:space="preserve">- Tiến hành cân bằng dữ liệu: Sử dụng </w:t>
      </w:r>
      <w:r w:rsidR="004A00E8" w:rsidRPr="001A715D">
        <w:rPr>
          <w:rFonts w:ascii="Times New Roman" w:hAnsi="Times New Roman"/>
          <w:sz w:val="28"/>
          <w:szCs w:val="28"/>
          <w:lang w:eastAsia="en-US"/>
        </w:rPr>
        <w:t>phương pháp Undersampling lớp 0 để cân bằng với lớp 1.</w:t>
      </w:r>
      <w:r w:rsidR="00CD2629" w:rsidRPr="001A715D">
        <w:rPr>
          <w:rFonts w:ascii="Times New Roman" w:hAnsi="Times New Roman"/>
          <w:sz w:val="28"/>
          <w:szCs w:val="28"/>
          <w:lang w:eastAsia="en-US"/>
        </w:rPr>
        <w:t xml:space="preserve"> </w:t>
      </w:r>
      <w:r w:rsidR="00FF529D" w:rsidRPr="001A715D">
        <w:rPr>
          <w:rFonts w:ascii="Times New Roman" w:hAnsi="Times New Roman"/>
          <w:sz w:val="28"/>
          <w:szCs w:val="28"/>
          <w:lang w:eastAsia="en-US"/>
        </w:rPr>
        <w:t xml:space="preserve"> </w:t>
      </w:r>
    </w:p>
    <w:p w14:paraId="0CC0C239" w14:textId="0A41B68B" w:rsidR="00B97FA4" w:rsidRPr="001A715D" w:rsidRDefault="00B97FA4" w:rsidP="000F3A96">
      <w:pPr>
        <w:ind w:left="720"/>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3A1FF5FC" wp14:editId="246A427F">
            <wp:extent cx="5731510" cy="3813175"/>
            <wp:effectExtent l="0" t="0" r="2540" b="0"/>
            <wp:docPr id="807844605"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44605" name="Hình ảnh 1" descr="Ảnh có chứa văn bản, ảnh chụp màn hình&#10;&#10;Nội dung do AI tạo ra có thể không chính xác."/>
                    <pic:cNvPicPr/>
                  </pic:nvPicPr>
                  <pic:blipFill>
                    <a:blip r:embed="rId19"/>
                    <a:stretch>
                      <a:fillRect/>
                    </a:stretch>
                  </pic:blipFill>
                  <pic:spPr>
                    <a:xfrm>
                      <a:off x="0" y="0"/>
                      <a:ext cx="5731510" cy="3813175"/>
                    </a:xfrm>
                    <a:prstGeom prst="rect">
                      <a:avLst/>
                    </a:prstGeom>
                  </pic:spPr>
                </pic:pic>
              </a:graphicData>
            </a:graphic>
          </wp:inline>
        </w:drawing>
      </w:r>
    </w:p>
    <w:p w14:paraId="5278DAB2" w14:textId="43D1E75A" w:rsidR="00007512" w:rsidRPr="001A715D" w:rsidRDefault="000F3A96" w:rsidP="005B6A5E">
      <w:pPr>
        <w:pStyle w:val="Chimuc2"/>
        <w:ind w:left="480"/>
        <w:outlineLvl w:val="1"/>
        <w:rPr>
          <w:bCs/>
          <w:szCs w:val="28"/>
          <w:lang w:eastAsia="en-US"/>
        </w:rPr>
      </w:pPr>
      <w:bookmarkStart w:id="12" w:name="_Toc196773062"/>
      <w:r w:rsidRPr="001A715D">
        <w:rPr>
          <w:bCs/>
          <w:szCs w:val="28"/>
          <w:lang w:eastAsia="en-US"/>
        </w:rPr>
        <w:t>3. Trích xuất đặc trưng</w:t>
      </w:r>
      <w:bookmarkEnd w:id="12"/>
    </w:p>
    <w:p w14:paraId="46077684" w14:textId="5A73E5D7" w:rsidR="00007512" w:rsidRPr="001A715D" w:rsidRDefault="000F3A96" w:rsidP="005B6A5E">
      <w:pPr>
        <w:pStyle w:val="Chimuc3"/>
        <w:ind w:leftChars="166" w:left="398"/>
        <w:outlineLvl w:val="2"/>
        <w:rPr>
          <w:b/>
          <w:bCs/>
          <w:szCs w:val="28"/>
          <w:lang w:eastAsia="en-US"/>
        </w:rPr>
      </w:pPr>
      <w:bookmarkStart w:id="13" w:name="_Toc196773063"/>
      <w:r w:rsidRPr="001A715D">
        <w:rPr>
          <w:b/>
          <w:bCs/>
          <w:szCs w:val="28"/>
          <w:lang w:eastAsia="en-US"/>
        </w:rPr>
        <w:t>3.</w:t>
      </w:r>
      <w:r w:rsidR="00007512" w:rsidRPr="001A715D">
        <w:rPr>
          <w:b/>
          <w:bCs/>
          <w:szCs w:val="28"/>
          <w:lang w:eastAsia="en-US"/>
        </w:rPr>
        <w:t>1. Các đặc trưng trích xuất từ URL</w:t>
      </w:r>
      <w:bookmarkEnd w:id="13"/>
    </w:p>
    <w:tbl>
      <w:tblPr>
        <w:tblStyle w:val="LiBang"/>
        <w:tblW w:w="0" w:type="auto"/>
        <w:tblLook w:val="04A0" w:firstRow="1" w:lastRow="0" w:firstColumn="1" w:lastColumn="0" w:noHBand="0" w:noVBand="1"/>
      </w:tblPr>
      <w:tblGrid>
        <w:gridCol w:w="714"/>
        <w:gridCol w:w="3254"/>
        <w:gridCol w:w="5274"/>
      </w:tblGrid>
      <w:tr w:rsidR="00007512" w:rsidRPr="001A715D" w14:paraId="2B57910F" w14:textId="77777777" w:rsidTr="00007512">
        <w:tc>
          <w:tcPr>
            <w:tcW w:w="675" w:type="dxa"/>
          </w:tcPr>
          <w:p w14:paraId="09A7F2D9" w14:textId="014D4D90" w:rsidR="00007512" w:rsidRPr="001A715D" w:rsidRDefault="00007512" w:rsidP="00C76405">
            <w:pPr>
              <w:spacing w:line="276" w:lineRule="auto"/>
              <w:jc w:val="center"/>
              <w:rPr>
                <w:rFonts w:ascii="Times New Roman" w:hAnsi="Times New Roman"/>
                <w:sz w:val="28"/>
                <w:szCs w:val="28"/>
                <w:lang w:eastAsia="en-US"/>
              </w:rPr>
            </w:pPr>
            <w:r w:rsidRPr="001A715D">
              <w:rPr>
                <w:rFonts w:ascii="Times New Roman" w:hAnsi="Times New Roman"/>
                <w:sz w:val="28"/>
                <w:szCs w:val="28"/>
                <w:lang w:eastAsia="en-US"/>
              </w:rPr>
              <w:t>STT</w:t>
            </w:r>
          </w:p>
        </w:tc>
        <w:tc>
          <w:tcPr>
            <w:tcW w:w="3261" w:type="dxa"/>
          </w:tcPr>
          <w:p w14:paraId="0B1C2442" w14:textId="70164477"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Tên đặc trưng</w:t>
            </w:r>
          </w:p>
        </w:tc>
        <w:tc>
          <w:tcPr>
            <w:tcW w:w="5306" w:type="dxa"/>
          </w:tcPr>
          <w:p w14:paraId="51A7BF02" w14:textId="12FCD24C"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Mô tả chi tiết</w:t>
            </w:r>
          </w:p>
        </w:tc>
      </w:tr>
      <w:tr w:rsidR="00007512" w:rsidRPr="001A715D" w14:paraId="649915F9" w14:textId="77777777" w:rsidTr="00007512">
        <w:tc>
          <w:tcPr>
            <w:tcW w:w="675" w:type="dxa"/>
          </w:tcPr>
          <w:p w14:paraId="5964C46A" w14:textId="142C8BF7" w:rsidR="00007512" w:rsidRPr="001A715D" w:rsidRDefault="00007512" w:rsidP="00C76405">
            <w:pPr>
              <w:spacing w:line="276" w:lineRule="auto"/>
              <w:jc w:val="center"/>
              <w:rPr>
                <w:rFonts w:ascii="Times New Roman" w:hAnsi="Times New Roman"/>
                <w:sz w:val="28"/>
                <w:szCs w:val="28"/>
                <w:lang w:eastAsia="en-US"/>
              </w:rPr>
            </w:pPr>
            <w:r w:rsidRPr="001A715D">
              <w:rPr>
                <w:rFonts w:ascii="Times New Roman" w:hAnsi="Times New Roman"/>
                <w:sz w:val="28"/>
                <w:szCs w:val="28"/>
                <w:lang w:eastAsia="en-US"/>
              </w:rPr>
              <w:t>1</w:t>
            </w:r>
          </w:p>
        </w:tc>
        <w:tc>
          <w:tcPr>
            <w:tcW w:w="3261" w:type="dxa"/>
          </w:tcPr>
          <w:p w14:paraId="09CFF9CB" w14:textId="5170777E"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len_url</w:t>
            </w:r>
          </w:p>
        </w:tc>
        <w:tc>
          <w:tcPr>
            <w:tcW w:w="5306" w:type="dxa"/>
          </w:tcPr>
          <w:p w14:paraId="0AAE87B6" w14:textId="4119FF5A"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Độ dài toàn bộ URL.</w:t>
            </w:r>
          </w:p>
        </w:tc>
      </w:tr>
      <w:tr w:rsidR="00007512" w:rsidRPr="001A715D" w14:paraId="72DD6465" w14:textId="77777777" w:rsidTr="00007512">
        <w:tc>
          <w:tcPr>
            <w:tcW w:w="675" w:type="dxa"/>
          </w:tcPr>
          <w:p w14:paraId="5FECEEE3" w14:textId="5D825F3B" w:rsidR="00007512" w:rsidRPr="001A715D" w:rsidRDefault="00007512" w:rsidP="00C76405">
            <w:pPr>
              <w:spacing w:line="276" w:lineRule="auto"/>
              <w:jc w:val="center"/>
              <w:rPr>
                <w:rFonts w:ascii="Times New Roman" w:hAnsi="Times New Roman"/>
                <w:sz w:val="28"/>
                <w:szCs w:val="28"/>
                <w:lang w:eastAsia="en-US"/>
              </w:rPr>
            </w:pPr>
            <w:r w:rsidRPr="001A715D">
              <w:rPr>
                <w:rFonts w:ascii="Times New Roman" w:hAnsi="Times New Roman"/>
                <w:sz w:val="28"/>
                <w:szCs w:val="28"/>
                <w:lang w:eastAsia="en-US"/>
              </w:rPr>
              <w:t>2</w:t>
            </w:r>
          </w:p>
        </w:tc>
        <w:tc>
          <w:tcPr>
            <w:tcW w:w="3261" w:type="dxa"/>
          </w:tcPr>
          <w:p w14:paraId="1F9556DB" w14:textId="013BFBD7"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len_domain</w:t>
            </w:r>
          </w:p>
        </w:tc>
        <w:tc>
          <w:tcPr>
            <w:tcW w:w="5306" w:type="dxa"/>
          </w:tcPr>
          <w:p w14:paraId="3F31C19C" w14:textId="1D65EFF2"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Độ dài domain chính.</w:t>
            </w:r>
          </w:p>
        </w:tc>
      </w:tr>
      <w:tr w:rsidR="00007512" w:rsidRPr="001A715D" w14:paraId="3FBBFCE5" w14:textId="77777777" w:rsidTr="00007512">
        <w:tc>
          <w:tcPr>
            <w:tcW w:w="675" w:type="dxa"/>
          </w:tcPr>
          <w:p w14:paraId="32617805" w14:textId="6D8C3C5D" w:rsidR="00007512" w:rsidRPr="001A715D" w:rsidRDefault="00007512" w:rsidP="00C76405">
            <w:pPr>
              <w:spacing w:line="276" w:lineRule="auto"/>
              <w:jc w:val="center"/>
              <w:rPr>
                <w:rFonts w:ascii="Times New Roman" w:hAnsi="Times New Roman"/>
                <w:sz w:val="28"/>
                <w:szCs w:val="28"/>
                <w:lang w:eastAsia="en-US"/>
              </w:rPr>
            </w:pPr>
            <w:r w:rsidRPr="001A715D">
              <w:rPr>
                <w:rFonts w:ascii="Times New Roman" w:hAnsi="Times New Roman"/>
                <w:sz w:val="28"/>
                <w:szCs w:val="28"/>
                <w:lang w:eastAsia="en-US"/>
              </w:rPr>
              <w:t>3</w:t>
            </w:r>
          </w:p>
        </w:tc>
        <w:tc>
          <w:tcPr>
            <w:tcW w:w="3261" w:type="dxa"/>
          </w:tcPr>
          <w:p w14:paraId="60461F12" w14:textId="2A2DDE45"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len_path</w:t>
            </w:r>
          </w:p>
        </w:tc>
        <w:tc>
          <w:tcPr>
            <w:tcW w:w="5306" w:type="dxa"/>
          </w:tcPr>
          <w:p w14:paraId="7D22EBC6" w14:textId="6AB2DEFE"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Độ dài của đường dẫn (path) sau domain.</w:t>
            </w:r>
          </w:p>
        </w:tc>
      </w:tr>
      <w:tr w:rsidR="00007512" w:rsidRPr="001A715D" w14:paraId="0E808B8D" w14:textId="77777777" w:rsidTr="00007512">
        <w:tc>
          <w:tcPr>
            <w:tcW w:w="675" w:type="dxa"/>
          </w:tcPr>
          <w:p w14:paraId="29E1C1AC" w14:textId="37F4A523" w:rsidR="00007512" w:rsidRPr="001A715D" w:rsidRDefault="00007512" w:rsidP="00C76405">
            <w:pPr>
              <w:spacing w:line="276" w:lineRule="auto"/>
              <w:jc w:val="center"/>
              <w:rPr>
                <w:rFonts w:ascii="Times New Roman" w:hAnsi="Times New Roman"/>
                <w:sz w:val="28"/>
                <w:szCs w:val="28"/>
                <w:lang w:eastAsia="en-US"/>
              </w:rPr>
            </w:pPr>
            <w:r w:rsidRPr="001A715D">
              <w:rPr>
                <w:rFonts w:ascii="Times New Roman" w:hAnsi="Times New Roman"/>
                <w:sz w:val="28"/>
                <w:szCs w:val="28"/>
                <w:lang w:eastAsia="en-US"/>
              </w:rPr>
              <w:t>4</w:t>
            </w:r>
          </w:p>
        </w:tc>
        <w:tc>
          <w:tcPr>
            <w:tcW w:w="3261" w:type="dxa"/>
          </w:tcPr>
          <w:p w14:paraId="54CFAD36" w14:textId="7EB12A74"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num_dots</w:t>
            </w:r>
          </w:p>
        </w:tc>
        <w:tc>
          <w:tcPr>
            <w:tcW w:w="5306" w:type="dxa"/>
          </w:tcPr>
          <w:p w14:paraId="3E34E6A1" w14:textId="0A04D63D"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Số dấu chấm (.) trong domain, dùng để xác định số lượng subdomain.</w:t>
            </w:r>
          </w:p>
        </w:tc>
      </w:tr>
      <w:tr w:rsidR="00007512" w:rsidRPr="001A715D" w14:paraId="5FA19437" w14:textId="77777777" w:rsidTr="00007512">
        <w:tc>
          <w:tcPr>
            <w:tcW w:w="675" w:type="dxa"/>
          </w:tcPr>
          <w:p w14:paraId="74766AA0" w14:textId="3F6FF22D" w:rsidR="00007512" w:rsidRPr="001A715D" w:rsidRDefault="00007512" w:rsidP="00C76405">
            <w:pPr>
              <w:spacing w:line="276" w:lineRule="auto"/>
              <w:jc w:val="center"/>
              <w:rPr>
                <w:rFonts w:ascii="Times New Roman" w:hAnsi="Times New Roman"/>
                <w:sz w:val="28"/>
                <w:szCs w:val="28"/>
                <w:lang w:eastAsia="en-US"/>
              </w:rPr>
            </w:pPr>
            <w:r w:rsidRPr="001A715D">
              <w:rPr>
                <w:rFonts w:ascii="Times New Roman" w:hAnsi="Times New Roman"/>
                <w:sz w:val="28"/>
                <w:szCs w:val="28"/>
                <w:lang w:eastAsia="en-US"/>
              </w:rPr>
              <w:t>5</w:t>
            </w:r>
          </w:p>
        </w:tc>
        <w:tc>
          <w:tcPr>
            <w:tcW w:w="3261" w:type="dxa"/>
          </w:tcPr>
          <w:p w14:paraId="7DE5641F" w14:textId="10F42AEE"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num_slashes</w:t>
            </w:r>
          </w:p>
        </w:tc>
        <w:tc>
          <w:tcPr>
            <w:tcW w:w="5306" w:type="dxa"/>
          </w:tcPr>
          <w:p w14:paraId="643EFDF5" w14:textId="6A75BEFE" w:rsidR="00007512" w:rsidRPr="001A715D" w:rsidRDefault="003D4EF4"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Số lượng dấu gạch chéo (/) trong phần path.</w:t>
            </w:r>
          </w:p>
        </w:tc>
      </w:tr>
      <w:tr w:rsidR="00007512" w:rsidRPr="001A715D" w14:paraId="2F56D1EE" w14:textId="77777777" w:rsidTr="00007512">
        <w:tc>
          <w:tcPr>
            <w:tcW w:w="675" w:type="dxa"/>
          </w:tcPr>
          <w:p w14:paraId="54BFF79E" w14:textId="44AA869C" w:rsidR="00007512" w:rsidRPr="001A715D" w:rsidRDefault="00007512" w:rsidP="00C76405">
            <w:pPr>
              <w:spacing w:line="276" w:lineRule="auto"/>
              <w:jc w:val="center"/>
              <w:rPr>
                <w:rFonts w:ascii="Times New Roman" w:hAnsi="Times New Roman"/>
                <w:sz w:val="28"/>
                <w:szCs w:val="28"/>
                <w:lang w:eastAsia="en-US"/>
              </w:rPr>
            </w:pPr>
            <w:r w:rsidRPr="001A715D">
              <w:rPr>
                <w:rFonts w:ascii="Times New Roman" w:hAnsi="Times New Roman"/>
                <w:sz w:val="28"/>
                <w:szCs w:val="28"/>
                <w:lang w:eastAsia="en-US"/>
              </w:rPr>
              <w:t>6</w:t>
            </w:r>
          </w:p>
        </w:tc>
        <w:tc>
          <w:tcPr>
            <w:tcW w:w="3261" w:type="dxa"/>
          </w:tcPr>
          <w:p w14:paraId="638B48FB" w14:textId="111119D4"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num_query_params</w:t>
            </w:r>
          </w:p>
        </w:tc>
        <w:tc>
          <w:tcPr>
            <w:tcW w:w="5306" w:type="dxa"/>
          </w:tcPr>
          <w:p w14:paraId="717BA431" w14:textId="0F607661" w:rsidR="00007512" w:rsidRPr="001A715D" w:rsidRDefault="003D4EF4"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Số lượng tham số truy vấn (query parameters)</w:t>
            </w:r>
          </w:p>
        </w:tc>
      </w:tr>
      <w:tr w:rsidR="00007512" w:rsidRPr="001A715D" w14:paraId="5886EE4E" w14:textId="77777777" w:rsidTr="00007512">
        <w:tc>
          <w:tcPr>
            <w:tcW w:w="675" w:type="dxa"/>
          </w:tcPr>
          <w:p w14:paraId="30C0611E" w14:textId="5CFAD57A" w:rsidR="00007512" w:rsidRPr="001A715D" w:rsidRDefault="00007512" w:rsidP="00C76405">
            <w:pPr>
              <w:spacing w:line="276" w:lineRule="auto"/>
              <w:jc w:val="center"/>
              <w:rPr>
                <w:rFonts w:ascii="Times New Roman" w:hAnsi="Times New Roman"/>
                <w:sz w:val="28"/>
                <w:szCs w:val="28"/>
                <w:lang w:eastAsia="en-US"/>
              </w:rPr>
            </w:pPr>
            <w:r w:rsidRPr="001A715D">
              <w:rPr>
                <w:rFonts w:ascii="Times New Roman" w:hAnsi="Times New Roman"/>
                <w:sz w:val="28"/>
                <w:szCs w:val="28"/>
                <w:lang w:eastAsia="en-US"/>
              </w:rPr>
              <w:t>7</w:t>
            </w:r>
          </w:p>
        </w:tc>
        <w:tc>
          <w:tcPr>
            <w:tcW w:w="3261" w:type="dxa"/>
          </w:tcPr>
          <w:p w14:paraId="5F5A8494" w14:textId="445D1C64"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has_ip</w:t>
            </w:r>
          </w:p>
        </w:tc>
        <w:tc>
          <w:tcPr>
            <w:tcW w:w="5306" w:type="dxa"/>
          </w:tcPr>
          <w:p w14:paraId="5672BB20" w14:textId="77777777" w:rsidR="00007512" w:rsidRPr="001A715D" w:rsidRDefault="003D4EF4"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Có sử dụng địa chỉ IP trong domain không</w:t>
            </w:r>
          </w:p>
          <w:p w14:paraId="2E9D02F3" w14:textId="154BEFB8" w:rsidR="003D4EF4" w:rsidRPr="001A715D" w:rsidRDefault="003D4EF4"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 xml:space="preserve">(1: </w:t>
            </w:r>
            <w:r w:rsidRPr="001A715D">
              <w:rPr>
                <w:rFonts w:ascii="Times New Roman" w:hAnsi="Times New Roman"/>
                <w:i/>
                <w:iCs/>
                <w:sz w:val="28"/>
                <w:szCs w:val="28"/>
                <w:lang w:eastAsia="en-US"/>
              </w:rPr>
              <w:t>Có</w:t>
            </w:r>
            <w:r w:rsidRPr="001A715D">
              <w:rPr>
                <w:rFonts w:ascii="Times New Roman" w:hAnsi="Times New Roman"/>
                <w:sz w:val="28"/>
                <w:szCs w:val="28"/>
                <w:lang w:eastAsia="en-US"/>
              </w:rPr>
              <w:t xml:space="preserve">, 0: </w:t>
            </w:r>
            <w:r w:rsidRPr="001A715D">
              <w:rPr>
                <w:rFonts w:ascii="Times New Roman" w:hAnsi="Times New Roman"/>
                <w:i/>
                <w:iCs/>
                <w:sz w:val="28"/>
                <w:szCs w:val="28"/>
                <w:lang w:eastAsia="en-US"/>
              </w:rPr>
              <w:t>Không</w:t>
            </w:r>
            <w:r w:rsidRPr="001A715D">
              <w:rPr>
                <w:rFonts w:ascii="Times New Roman" w:hAnsi="Times New Roman"/>
                <w:sz w:val="28"/>
                <w:szCs w:val="28"/>
                <w:lang w:eastAsia="en-US"/>
              </w:rPr>
              <w:t>)</w:t>
            </w:r>
          </w:p>
        </w:tc>
      </w:tr>
      <w:tr w:rsidR="00007512" w:rsidRPr="001A715D" w14:paraId="62F65455" w14:textId="77777777" w:rsidTr="00007512">
        <w:tc>
          <w:tcPr>
            <w:tcW w:w="675" w:type="dxa"/>
          </w:tcPr>
          <w:p w14:paraId="4B7111DC" w14:textId="1DDC9C1D" w:rsidR="00007512" w:rsidRPr="001A715D" w:rsidRDefault="00007512" w:rsidP="00C76405">
            <w:pPr>
              <w:spacing w:line="276" w:lineRule="auto"/>
              <w:jc w:val="center"/>
              <w:rPr>
                <w:rFonts w:ascii="Times New Roman" w:hAnsi="Times New Roman"/>
                <w:sz w:val="28"/>
                <w:szCs w:val="28"/>
                <w:lang w:eastAsia="en-US"/>
              </w:rPr>
            </w:pPr>
            <w:r w:rsidRPr="001A715D">
              <w:rPr>
                <w:rFonts w:ascii="Times New Roman" w:hAnsi="Times New Roman"/>
                <w:sz w:val="28"/>
                <w:szCs w:val="28"/>
                <w:lang w:eastAsia="en-US"/>
              </w:rPr>
              <w:t>8</w:t>
            </w:r>
          </w:p>
        </w:tc>
        <w:tc>
          <w:tcPr>
            <w:tcW w:w="3261" w:type="dxa"/>
          </w:tcPr>
          <w:p w14:paraId="4BC6F180" w14:textId="668408BA"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is_https</w:t>
            </w:r>
          </w:p>
        </w:tc>
        <w:tc>
          <w:tcPr>
            <w:tcW w:w="5306" w:type="dxa"/>
          </w:tcPr>
          <w:p w14:paraId="442B9E23" w14:textId="77777777" w:rsidR="00007512" w:rsidRPr="001A715D" w:rsidRDefault="003D4EF4"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Giao thức có phải là https không</w:t>
            </w:r>
          </w:p>
          <w:p w14:paraId="2A2B8767" w14:textId="3B358A40" w:rsidR="003D4EF4" w:rsidRPr="001A715D" w:rsidRDefault="003D4EF4"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 xml:space="preserve">(1: </w:t>
            </w:r>
            <w:r w:rsidRPr="001A715D">
              <w:rPr>
                <w:rFonts w:ascii="Times New Roman" w:hAnsi="Times New Roman"/>
                <w:i/>
                <w:iCs/>
                <w:sz w:val="28"/>
                <w:szCs w:val="28"/>
                <w:lang w:eastAsia="en-US"/>
              </w:rPr>
              <w:t>Có</w:t>
            </w:r>
            <w:r w:rsidRPr="001A715D">
              <w:rPr>
                <w:rFonts w:ascii="Times New Roman" w:hAnsi="Times New Roman"/>
                <w:sz w:val="28"/>
                <w:szCs w:val="28"/>
                <w:lang w:eastAsia="en-US"/>
              </w:rPr>
              <w:t xml:space="preserve">, 0: </w:t>
            </w:r>
            <w:r w:rsidRPr="001A715D">
              <w:rPr>
                <w:rFonts w:ascii="Times New Roman" w:hAnsi="Times New Roman"/>
                <w:i/>
                <w:iCs/>
                <w:sz w:val="28"/>
                <w:szCs w:val="28"/>
                <w:lang w:eastAsia="en-US"/>
              </w:rPr>
              <w:t>Không</w:t>
            </w:r>
            <w:r w:rsidRPr="001A715D">
              <w:rPr>
                <w:rFonts w:ascii="Times New Roman" w:hAnsi="Times New Roman"/>
                <w:sz w:val="28"/>
                <w:szCs w:val="28"/>
                <w:lang w:eastAsia="en-US"/>
              </w:rPr>
              <w:t>)</w:t>
            </w:r>
          </w:p>
        </w:tc>
      </w:tr>
      <w:tr w:rsidR="00007512" w:rsidRPr="001A715D" w14:paraId="67367E06" w14:textId="77777777" w:rsidTr="00007512">
        <w:tc>
          <w:tcPr>
            <w:tcW w:w="675" w:type="dxa"/>
          </w:tcPr>
          <w:p w14:paraId="1F0E1985" w14:textId="335DC281" w:rsidR="00007512" w:rsidRPr="001A715D" w:rsidRDefault="00007512" w:rsidP="00C76405">
            <w:pPr>
              <w:spacing w:line="276" w:lineRule="auto"/>
              <w:jc w:val="center"/>
              <w:rPr>
                <w:rFonts w:ascii="Times New Roman" w:hAnsi="Times New Roman"/>
                <w:sz w:val="28"/>
                <w:szCs w:val="28"/>
                <w:lang w:eastAsia="en-US"/>
              </w:rPr>
            </w:pPr>
            <w:r w:rsidRPr="001A715D">
              <w:rPr>
                <w:rFonts w:ascii="Times New Roman" w:hAnsi="Times New Roman"/>
                <w:sz w:val="28"/>
                <w:szCs w:val="28"/>
                <w:lang w:eastAsia="en-US"/>
              </w:rPr>
              <w:t>9</w:t>
            </w:r>
          </w:p>
        </w:tc>
        <w:tc>
          <w:tcPr>
            <w:tcW w:w="3261" w:type="dxa"/>
          </w:tcPr>
          <w:p w14:paraId="7AF5D895" w14:textId="7928AEAD"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has_keyword</w:t>
            </w:r>
          </w:p>
        </w:tc>
        <w:tc>
          <w:tcPr>
            <w:tcW w:w="5306" w:type="dxa"/>
          </w:tcPr>
          <w:p w14:paraId="4482C118" w14:textId="491FA2B1" w:rsidR="00007512" w:rsidRPr="001A715D" w:rsidRDefault="003D4EF4"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 xml:space="preserve">URL có chứa từ khóa đáng ngờ không (như: </w:t>
            </w:r>
            <w:r w:rsidRPr="001A715D">
              <w:rPr>
                <w:rFonts w:ascii="Times New Roman" w:hAnsi="Times New Roman"/>
                <w:i/>
                <w:iCs/>
                <w:sz w:val="28"/>
                <w:szCs w:val="28"/>
                <w:lang w:eastAsia="en-US"/>
              </w:rPr>
              <w:t>login, secure, account, etc.</w:t>
            </w:r>
            <w:r w:rsidRPr="001A715D">
              <w:rPr>
                <w:rFonts w:ascii="Times New Roman" w:hAnsi="Times New Roman"/>
                <w:sz w:val="28"/>
                <w:szCs w:val="28"/>
                <w:lang w:eastAsia="en-US"/>
              </w:rPr>
              <w:t>)</w:t>
            </w:r>
          </w:p>
        </w:tc>
      </w:tr>
      <w:tr w:rsidR="00007512" w:rsidRPr="001A715D" w14:paraId="69FD2F19" w14:textId="77777777" w:rsidTr="00007512">
        <w:tc>
          <w:tcPr>
            <w:tcW w:w="675" w:type="dxa"/>
          </w:tcPr>
          <w:p w14:paraId="308D90E2" w14:textId="030326ED" w:rsidR="00007512" w:rsidRPr="001A715D" w:rsidRDefault="00007512" w:rsidP="00C76405">
            <w:pPr>
              <w:spacing w:line="276" w:lineRule="auto"/>
              <w:jc w:val="center"/>
              <w:rPr>
                <w:rFonts w:ascii="Times New Roman" w:hAnsi="Times New Roman"/>
                <w:sz w:val="28"/>
                <w:szCs w:val="28"/>
                <w:lang w:eastAsia="en-US"/>
              </w:rPr>
            </w:pPr>
            <w:r w:rsidRPr="001A715D">
              <w:rPr>
                <w:rFonts w:ascii="Times New Roman" w:hAnsi="Times New Roman"/>
                <w:sz w:val="28"/>
                <w:szCs w:val="28"/>
                <w:lang w:eastAsia="en-US"/>
              </w:rPr>
              <w:t>10</w:t>
            </w:r>
          </w:p>
        </w:tc>
        <w:tc>
          <w:tcPr>
            <w:tcW w:w="3261" w:type="dxa"/>
          </w:tcPr>
          <w:p w14:paraId="41FC0CBC" w14:textId="3B00F8E2" w:rsidR="00007512" w:rsidRPr="001A715D" w:rsidRDefault="00007512"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num_special_chars</w:t>
            </w:r>
          </w:p>
        </w:tc>
        <w:tc>
          <w:tcPr>
            <w:tcW w:w="5306" w:type="dxa"/>
          </w:tcPr>
          <w:p w14:paraId="7D8171F1" w14:textId="46299BFB" w:rsidR="00007512" w:rsidRPr="001A715D" w:rsidRDefault="00C524F7"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Số ký tự đặc biệt trong URL (-, @,%, &amp;, =, ?, _, ~)</w:t>
            </w:r>
          </w:p>
        </w:tc>
      </w:tr>
    </w:tbl>
    <w:p w14:paraId="74165ED7" w14:textId="77777777" w:rsidR="00007512" w:rsidRPr="001A715D" w:rsidRDefault="00007512" w:rsidP="00C76405">
      <w:pPr>
        <w:spacing w:line="276" w:lineRule="auto"/>
        <w:rPr>
          <w:rFonts w:ascii="Times New Roman" w:hAnsi="Times New Roman"/>
          <w:sz w:val="28"/>
          <w:szCs w:val="28"/>
          <w:lang w:eastAsia="en-US"/>
        </w:rPr>
      </w:pPr>
    </w:p>
    <w:p w14:paraId="304F0F54" w14:textId="35E74108" w:rsidR="00C524F7" w:rsidRPr="001A715D" w:rsidRDefault="000F3A96" w:rsidP="005B6A5E">
      <w:pPr>
        <w:pStyle w:val="Chimuc3"/>
        <w:ind w:leftChars="166" w:left="398"/>
        <w:outlineLvl w:val="2"/>
        <w:rPr>
          <w:b/>
          <w:bCs/>
          <w:szCs w:val="28"/>
          <w:lang w:eastAsia="en-US"/>
        </w:rPr>
      </w:pPr>
      <w:bookmarkStart w:id="14" w:name="_Toc196773064"/>
      <w:r w:rsidRPr="001A715D">
        <w:rPr>
          <w:b/>
          <w:bCs/>
          <w:szCs w:val="28"/>
          <w:lang w:eastAsia="en-US"/>
        </w:rPr>
        <w:t>3.</w:t>
      </w:r>
      <w:r w:rsidR="00C524F7" w:rsidRPr="001A715D">
        <w:rPr>
          <w:b/>
          <w:bCs/>
          <w:szCs w:val="28"/>
          <w:lang w:eastAsia="en-US"/>
        </w:rPr>
        <w:t>2. Trích xuất đặc trưng</w:t>
      </w:r>
      <w:bookmarkEnd w:id="14"/>
    </w:p>
    <w:p w14:paraId="3BB77DFD" w14:textId="629A0155" w:rsidR="00C524F7" w:rsidRPr="001A715D" w:rsidRDefault="00C524F7"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lastRenderedPageBreak/>
        <w:t xml:space="preserve"> - Cài đặt các thư viện cần thiết</w:t>
      </w:r>
    </w:p>
    <w:p w14:paraId="091D3414" w14:textId="44B50B25" w:rsidR="00C524F7" w:rsidRPr="001A715D" w:rsidRDefault="00C524F7" w:rsidP="00C76405">
      <w:pPr>
        <w:spacing w:line="276" w:lineRule="auto"/>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70796AF2" wp14:editId="16B448AC">
            <wp:extent cx="5731510" cy="1057910"/>
            <wp:effectExtent l="0" t="0" r="2540" b="8890"/>
            <wp:docPr id="1458027592" name="Hình ảnh 1" descr="Ảnh có chứa văn bản, Phông chữ, ảnh chụp màn hình, màu trắ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27592" name="Hình ảnh 1" descr="Ảnh có chứa văn bản, Phông chữ, ảnh chụp màn hình, màu trắng&#10;&#10;Nội dung do AI tạo ra có thể không chính xác."/>
                    <pic:cNvPicPr/>
                  </pic:nvPicPr>
                  <pic:blipFill>
                    <a:blip r:embed="rId20"/>
                    <a:stretch>
                      <a:fillRect/>
                    </a:stretch>
                  </pic:blipFill>
                  <pic:spPr>
                    <a:xfrm>
                      <a:off x="0" y="0"/>
                      <a:ext cx="5731510" cy="1057910"/>
                    </a:xfrm>
                    <a:prstGeom prst="rect">
                      <a:avLst/>
                    </a:prstGeom>
                  </pic:spPr>
                </pic:pic>
              </a:graphicData>
            </a:graphic>
          </wp:inline>
        </w:drawing>
      </w:r>
    </w:p>
    <w:p w14:paraId="5614E6AA" w14:textId="5D09A346" w:rsidR="00C524F7" w:rsidRPr="001A715D" w:rsidRDefault="00C524F7"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 Trích xuất đặc trưng từ URL</w:t>
      </w:r>
    </w:p>
    <w:p w14:paraId="343512C5" w14:textId="47C8E8E9" w:rsidR="00C524F7" w:rsidRPr="001A715D" w:rsidRDefault="00C524F7" w:rsidP="00C76405">
      <w:pPr>
        <w:spacing w:line="276" w:lineRule="auto"/>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019C01C6" wp14:editId="7F326D38">
            <wp:extent cx="5731510" cy="3926205"/>
            <wp:effectExtent l="0" t="0" r="2540" b="0"/>
            <wp:docPr id="799208859"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8859" name="Hình ảnh 1" descr="Ảnh có chứa văn bản, ảnh chụp màn hình, Phông chữ&#10;&#10;Nội dung do AI tạo ra có thể không chính xác."/>
                    <pic:cNvPicPr/>
                  </pic:nvPicPr>
                  <pic:blipFill>
                    <a:blip r:embed="rId21"/>
                    <a:stretch>
                      <a:fillRect/>
                    </a:stretch>
                  </pic:blipFill>
                  <pic:spPr>
                    <a:xfrm>
                      <a:off x="0" y="0"/>
                      <a:ext cx="5731510" cy="3926205"/>
                    </a:xfrm>
                    <a:prstGeom prst="rect">
                      <a:avLst/>
                    </a:prstGeom>
                  </pic:spPr>
                </pic:pic>
              </a:graphicData>
            </a:graphic>
          </wp:inline>
        </w:drawing>
      </w:r>
    </w:p>
    <w:p w14:paraId="09DB60AD" w14:textId="61CB6B54" w:rsidR="00C524F7" w:rsidRPr="001A715D" w:rsidRDefault="00C524F7"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 xml:space="preserve">Hàm </w:t>
      </w:r>
      <w:r w:rsidRPr="001A715D">
        <w:rPr>
          <w:rFonts w:ascii="Times New Roman" w:hAnsi="Times New Roman"/>
          <w:i/>
          <w:iCs/>
          <w:sz w:val="28"/>
          <w:szCs w:val="28"/>
          <w:lang w:eastAsia="en-US"/>
        </w:rPr>
        <w:t xml:space="preserve">extract_features </w:t>
      </w:r>
      <w:r w:rsidRPr="001A715D">
        <w:rPr>
          <w:rFonts w:ascii="Times New Roman" w:hAnsi="Times New Roman"/>
          <w:sz w:val="28"/>
          <w:szCs w:val="28"/>
          <w:lang w:eastAsia="en-US"/>
        </w:rPr>
        <w:t>được sử dụng để phân tích và trích xuất các đặc trưng kỹ thuật từ một URL:</w:t>
      </w:r>
    </w:p>
    <w:p w14:paraId="0899861C" w14:textId="30A4C47D" w:rsidR="00C524F7" w:rsidRPr="001A715D" w:rsidRDefault="00C524F7" w:rsidP="00C76405">
      <w:pPr>
        <w:spacing w:line="276" w:lineRule="auto"/>
        <w:rPr>
          <w:rFonts w:ascii="Times New Roman" w:hAnsi="Times New Roman"/>
          <w:i/>
          <w:iCs/>
          <w:sz w:val="28"/>
          <w:szCs w:val="28"/>
          <w:lang w:eastAsia="en-US"/>
        </w:rPr>
      </w:pPr>
      <w:r w:rsidRPr="001A715D">
        <w:rPr>
          <w:rFonts w:ascii="Times New Roman" w:hAnsi="Times New Roman"/>
          <w:sz w:val="28"/>
          <w:szCs w:val="28"/>
          <w:lang w:eastAsia="en-US"/>
        </w:rPr>
        <w:t xml:space="preserve"> - </w:t>
      </w:r>
      <w:r w:rsidRPr="001A715D">
        <w:rPr>
          <w:rFonts w:ascii="Times New Roman" w:hAnsi="Times New Roman"/>
          <w:i/>
          <w:iCs/>
          <w:sz w:val="28"/>
          <w:szCs w:val="28"/>
          <w:lang w:eastAsia="en-US"/>
        </w:rPr>
        <w:t xml:space="preserve">urlparse(url) -&gt; </w:t>
      </w:r>
      <w:r w:rsidRPr="001A715D">
        <w:rPr>
          <w:rFonts w:ascii="Times New Roman" w:hAnsi="Times New Roman"/>
          <w:sz w:val="28"/>
          <w:szCs w:val="28"/>
          <w:lang w:eastAsia="en-US"/>
        </w:rPr>
        <w:t xml:space="preserve">dùng để phân tích cú pháp URL thành các phần cơ bản như </w:t>
      </w:r>
      <w:r w:rsidRPr="001A715D">
        <w:rPr>
          <w:rFonts w:ascii="Times New Roman" w:hAnsi="Times New Roman"/>
          <w:i/>
          <w:iCs/>
          <w:sz w:val="28"/>
          <w:szCs w:val="28"/>
          <w:lang w:eastAsia="en-US"/>
        </w:rPr>
        <w:t xml:space="preserve">giao thức, tên miền, đường dẫn, chuỗi truy vấn,… </w:t>
      </w:r>
    </w:p>
    <w:p w14:paraId="44282D1E" w14:textId="1AA76E56" w:rsidR="00C524F7" w:rsidRPr="001A715D" w:rsidRDefault="00C524F7" w:rsidP="00C76405">
      <w:pPr>
        <w:spacing w:line="276" w:lineRule="auto"/>
        <w:rPr>
          <w:rFonts w:ascii="Times New Roman" w:hAnsi="Times New Roman"/>
          <w:i/>
          <w:iCs/>
          <w:sz w:val="28"/>
          <w:szCs w:val="28"/>
          <w:lang w:eastAsia="en-US"/>
        </w:rPr>
      </w:pPr>
      <w:r w:rsidRPr="001A715D">
        <w:rPr>
          <w:rFonts w:ascii="Times New Roman" w:hAnsi="Times New Roman"/>
          <w:i/>
          <w:iCs/>
          <w:sz w:val="28"/>
          <w:szCs w:val="28"/>
          <w:lang w:eastAsia="en-US"/>
        </w:rPr>
        <w:t xml:space="preserve">- parsed.scheme -&gt; </w:t>
      </w:r>
      <w:r w:rsidRPr="001A715D">
        <w:rPr>
          <w:rFonts w:ascii="Times New Roman" w:hAnsi="Times New Roman"/>
          <w:sz w:val="28"/>
          <w:szCs w:val="28"/>
          <w:lang w:eastAsia="en-US"/>
        </w:rPr>
        <w:t xml:space="preserve">là giao thức của URL, ví dụ như </w:t>
      </w:r>
      <w:r w:rsidRPr="001A715D">
        <w:rPr>
          <w:rFonts w:ascii="Times New Roman" w:hAnsi="Times New Roman"/>
          <w:i/>
          <w:iCs/>
          <w:sz w:val="28"/>
          <w:szCs w:val="28"/>
          <w:lang w:eastAsia="en-US"/>
        </w:rPr>
        <w:t xml:space="preserve">http, https -&gt; </w:t>
      </w:r>
      <w:r w:rsidRPr="001A715D">
        <w:rPr>
          <w:rFonts w:ascii="Times New Roman" w:hAnsi="Times New Roman"/>
          <w:sz w:val="28"/>
          <w:szCs w:val="28"/>
          <w:lang w:eastAsia="en-US"/>
        </w:rPr>
        <w:t>dùng để kiểm tra tính bảo mật (</w:t>
      </w:r>
      <w:r w:rsidRPr="001A715D">
        <w:rPr>
          <w:rFonts w:ascii="Times New Roman" w:hAnsi="Times New Roman"/>
          <w:i/>
          <w:iCs/>
          <w:sz w:val="28"/>
          <w:szCs w:val="28"/>
          <w:lang w:eastAsia="en-US"/>
        </w:rPr>
        <w:t xml:space="preserve">is_https) </w:t>
      </w:r>
    </w:p>
    <w:p w14:paraId="4A465B98" w14:textId="77777777" w:rsidR="00C524F7" w:rsidRPr="001A715D" w:rsidRDefault="00C524F7" w:rsidP="00C76405">
      <w:pPr>
        <w:spacing w:line="276" w:lineRule="auto"/>
        <w:rPr>
          <w:rFonts w:ascii="Times New Roman" w:hAnsi="Times New Roman"/>
          <w:sz w:val="28"/>
          <w:szCs w:val="28"/>
          <w:lang w:eastAsia="en-US"/>
        </w:rPr>
      </w:pPr>
      <w:r w:rsidRPr="001A715D">
        <w:rPr>
          <w:rFonts w:ascii="Times New Roman" w:hAnsi="Times New Roman"/>
          <w:i/>
          <w:iCs/>
          <w:sz w:val="28"/>
          <w:szCs w:val="28"/>
          <w:lang w:eastAsia="en-US"/>
        </w:rPr>
        <w:t xml:space="preserve">- parsed.netloc -&gt; </w:t>
      </w:r>
      <w:r w:rsidRPr="001A715D">
        <w:rPr>
          <w:rFonts w:ascii="Times New Roman" w:hAnsi="Times New Roman"/>
          <w:sz w:val="28"/>
          <w:szCs w:val="28"/>
          <w:lang w:eastAsia="en-US"/>
        </w:rPr>
        <w:t xml:space="preserve">là tên miền của URL, ví dụ như </w:t>
      </w:r>
      <w:hyperlink r:id="rId22" w:history="1">
        <w:r w:rsidRPr="001A715D">
          <w:rPr>
            <w:rStyle w:val="Siuktni"/>
            <w:rFonts w:ascii="Times New Roman" w:hAnsi="Times New Roman"/>
            <w:i/>
            <w:iCs/>
            <w:sz w:val="28"/>
            <w:szCs w:val="28"/>
            <w:lang w:eastAsia="en-US"/>
          </w:rPr>
          <w:t>www.facebook.com</w:t>
        </w:r>
      </w:hyperlink>
      <w:r w:rsidRPr="001A715D">
        <w:rPr>
          <w:rFonts w:ascii="Times New Roman" w:hAnsi="Times New Roman"/>
          <w:i/>
          <w:iCs/>
          <w:sz w:val="28"/>
          <w:szCs w:val="28"/>
          <w:lang w:eastAsia="en-US"/>
        </w:rPr>
        <w:t xml:space="preserve"> -&gt; </w:t>
      </w:r>
      <w:r w:rsidRPr="001A715D">
        <w:rPr>
          <w:rFonts w:ascii="Times New Roman" w:hAnsi="Times New Roman"/>
          <w:sz w:val="28"/>
          <w:szCs w:val="28"/>
          <w:lang w:eastAsia="en-US"/>
        </w:rPr>
        <w:t xml:space="preserve">dùng để </w:t>
      </w:r>
      <w:r w:rsidRPr="001A715D">
        <w:rPr>
          <w:rFonts w:ascii="Times New Roman" w:hAnsi="Times New Roman"/>
          <w:i/>
          <w:iCs/>
          <w:sz w:val="28"/>
          <w:szCs w:val="28"/>
          <w:lang w:eastAsia="en-US"/>
        </w:rPr>
        <w:t>kiểm tra IP</w:t>
      </w: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độ dài domain</w:t>
      </w: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số dấu chấm</w:t>
      </w:r>
      <w:r w:rsidRPr="001A715D">
        <w:rPr>
          <w:rFonts w:ascii="Times New Roman" w:hAnsi="Times New Roman"/>
          <w:sz w:val="28"/>
          <w:szCs w:val="28"/>
          <w:lang w:eastAsia="en-US"/>
        </w:rPr>
        <w:t>,…</w:t>
      </w:r>
    </w:p>
    <w:p w14:paraId="233974E6" w14:textId="1E6BE860" w:rsidR="00A26BEB" w:rsidRPr="001A715D" w:rsidRDefault="00C524F7" w:rsidP="00C76405">
      <w:pPr>
        <w:spacing w:line="276" w:lineRule="auto"/>
        <w:rPr>
          <w:rFonts w:ascii="Times New Roman" w:hAnsi="Times New Roman"/>
          <w:sz w:val="28"/>
          <w:szCs w:val="28"/>
          <w:lang w:eastAsia="en-US"/>
        </w:rPr>
      </w:pPr>
      <w:r w:rsidRPr="001A715D">
        <w:rPr>
          <w:rFonts w:ascii="Times New Roman" w:hAnsi="Times New Roman"/>
          <w:i/>
          <w:iCs/>
          <w:sz w:val="28"/>
          <w:szCs w:val="28"/>
          <w:lang w:eastAsia="en-US"/>
        </w:rPr>
        <w:t xml:space="preserve">- parsed.path -&gt; </w:t>
      </w:r>
      <w:r w:rsidRPr="001A715D">
        <w:rPr>
          <w:rFonts w:ascii="Times New Roman" w:hAnsi="Times New Roman"/>
          <w:sz w:val="28"/>
          <w:szCs w:val="28"/>
          <w:lang w:eastAsia="en-US"/>
        </w:rPr>
        <w:t>là phần đường dẫn phía sau domain</w:t>
      </w:r>
      <w:r w:rsidR="00A26BEB" w:rsidRPr="001A715D">
        <w:rPr>
          <w:rFonts w:ascii="Times New Roman" w:hAnsi="Times New Roman"/>
          <w:sz w:val="28"/>
          <w:szCs w:val="28"/>
          <w:lang w:eastAsia="en-US"/>
        </w:rPr>
        <w:t xml:space="preserve"> </w:t>
      </w:r>
      <w:r w:rsidR="00A26BEB" w:rsidRPr="001A715D">
        <w:rPr>
          <w:rFonts w:ascii="Times New Roman" w:hAnsi="Times New Roman"/>
          <w:i/>
          <w:iCs/>
          <w:sz w:val="28"/>
          <w:szCs w:val="28"/>
          <w:lang w:eastAsia="en-US"/>
        </w:rPr>
        <w:t xml:space="preserve">-&gt; </w:t>
      </w:r>
      <w:r w:rsidR="00A26BEB" w:rsidRPr="001A715D">
        <w:rPr>
          <w:rFonts w:ascii="Times New Roman" w:hAnsi="Times New Roman"/>
          <w:sz w:val="28"/>
          <w:szCs w:val="28"/>
          <w:lang w:eastAsia="en-US"/>
        </w:rPr>
        <w:t xml:space="preserve">dùng để </w:t>
      </w:r>
      <w:r w:rsidR="00A26BEB" w:rsidRPr="001A715D">
        <w:rPr>
          <w:rFonts w:ascii="Times New Roman" w:hAnsi="Times New Roman"/>
          <w:i/>
          <w:iCs/>
          <w:sz w:val="28"/>
          <w:szCs w:val="28"/>
          <w:lang w:eastAsia="en-US"/>
        </w:rPr>
        <w:t>đo độ dài</w:t>
      </w:r>
      <w:r w:rsidR="00A26BEB" w:rsidRPr="001A715D">
        <w:rPr>
          <w:rFonts w:ascii="Times New Roman" w:hAnsi="Times New Roman"/>
          <w:sz w:val="28"/>
          <w:szCs w:val="28"/>
          <w:lang w:eastAsia="en-US"/>
        </w:rPr>
        <w:t xml:space="preserve"> và </w:t>
      </w:r>
      <w:r w:rsidR="00A26BEB" w:rsidRPr="001A715D">
        <w:rPr>
          <w:rFonts w:ascii="Times New Roman" w:hAnsi="Times New Roman"/>
          <w:i/>
          <w:iCs/>
          <w:sz w:val="28"/>
          <w:szCs w:val="28"/>
          <w:lang w:eastAsia="en-US"/>
        </w:rPr>
        <w:t>số lượng (/).</w:t>
      </w:r>
    </w:p>
    <w:p w14:paraId="22B440A4" w14:textId="672B3FC8" w:rsidR="00A26BEB" w:rsidRPr="001A715D" w:rsidRDefault="00A26BEB"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 xml:space="preserve">parsed.query -&gt; </w:t>
      </w:r>
      <w:r w:rsidRPr="001A715D">
        <w:rPr>
          <w:rFonts w:ascii="Times New Roman" w:hAnsi="Times New Roman"/>
          <w:sz w:val="28"/>
          <w:szCs w:val="28"/>
          <w:lang w:eastAsia="en-US"/>
        </w:rPr>
        <w:t xml:space="preserve">là chuỗi truy vấn -&gt; dùng để đếm </w:t>
      </w:r>
      <w:r w:rsidRPr="001A715D">
        <w:rPr>
          <w:rFonts w:ascii="Times New Roman" w:hAnsi="Times New Roman"/>
          <w:i/>
          <w:iCs/>
          <w:sz w:val="28"/>
          <w:szCs w:val="28"/>
          <w:lang w:eastAsia="en-US"/>
        </w:rPr>
        <w:t>số tham số truy vấn</w:t>
      </w:r>
      <w:r w:rsidRPr="001A715D">
        <w:rPr>
          <w:rFonts w:ascii="Times New Roman" w:hAnsi="Times New Roman"/>
          <w:sz w:val="28"/>
          <w:szCs w:val="28"/>
          <w:lang w:eastAsia="en-US"/>
        </w:rPr>
        <w:t>.</w:t>
      </w:r>
    </w:p>
    <w:p w14:paraId="057395D6" w14:textId="4827FAE2" w:rsidR="00C524F7" w:rsidRPr="001A715D" w:rsidRDefault="00FA239A" w:rsidP="00C76405">
      <w:pPr>
        <w:spacing w:line="276" w:lineRule="auto"/>
        <w:rPr>
          <w:rFonts w:ascii="Times New Roman" w:hAnsi="Times New Roman"/>
          <w:i/>
          <w:iCs/>
          <w:sz w:val="28"/>
          <w:szCs w:val="28"/>
          <w:lang w:eastAsia="en-US"/>
        </w:rPr>
      </w:pPr>
      <w:r w:rsidRPr="001A715D">
        <w:rPr>
          <w:rFonts w:ascii="Times New Roman" w:hAnsi="Times New Roman"/>
          <w:i/>
          <w:iCs/>
          <w:noProof/>
          <w:sz w:val="28"/>
          <w:szCs w:val="28"/>
          <w:lang w:eastAsia="en-US"/>
        </w:rPr>
        <w:lastRenderedPageBreak/>
        <w:drawing>
          <wp:inline distT="0" distB="0" distL="0" distR="0" wp14:anchorId="40D0818D" wp14:editId="35080365">
            <wp:extent cx="5731510" cy="1988820"/>
            <wp:effectExtent l="0" t="0" r="2540" b="0"/>
            <wp:docPr id="815906741"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06741" name="Hình ảnh 1" descr="Ảnh có chứa văn bản, ảnh chụp màn hình, Phông chữ&#10;&#10;Nội dung do AI tạo ra có thể không chính xác."/>
                    <pic:cNvPicPr/>
                  </pic:nvPicPr>
                  <pic:blipFill>
                    <a:blip r:embed="rId23"/>
                    <a:stretch>
                      <a:fillRect/>
                    </a:stretch>
                  </pic:blipFill>
                  <pic:spPr>
                    <a:xfrm>
                      <a:off x="0" y="0"/>
                      <a:ext cx="5731510" cy="1988820"/>
                    </a:xfrm>
                    <a:prstGeom prst="rect">
                      <a:avLst/>
                    </a:prstGeom>
                  </pic:spPr>
                </pic:pic>
              </a:graphicData>
            </a:graphic>
          </wp:inline>
        </w:drawing>
      </w:r>
    </w:p>
    <w:p w14:paraId="65E77D91" w14:textId="24EE060C" w:rsidR="00FA239A" w:rsidRPr="001A715D" w:rsidRDefault="00FA239A" w:rsidP="00C76405">
      <w:pPr>
        <w:numPr>
          <w:ilvl w:val="0"/>
          <w:numId w:val="25"/>
        </w:numPr>
        <w:spacing w:line="276" w:lineRule="auto"/>
        <w:rPr>
          <w:rFonts w:ascii="Times New Roman" w:hAnsi="Times New Roman"/>
          <w:i/>
          <w:iCs/>
          <w:sz w:val="28"/>
          <w:szCs w:val="28"/>
          <w:lang w:eastAsia="en-US"/>
        </w:rPr>
      </w:pPr>
      <w:r w:rsidRPr="001A715D">
        <w:rPr>
          <w:rFonts w:ascii="Times New Roman" w:hAnsi="Times New Roman"/>
          <w:sz w:val="28"/>
          <w:szCs w:val="28"/>
          <w:lang w:eastAsia="en-US"/>
        </w:rPr>
        <w:t>Thực hiện trích xuất với một URL mẫu</w:t>
      </w:r>
    </w:p>
    <w:p w14:paraId="74951D2F" w14:textId="3378673D" w:rsidR="00600B03" w:rsidRPr="001A715D" w:rsidRDefault="00B97FA4" w:rsidP="00C76405">
      <w:pPr>
        <w:spacing w:line="276" w:lineRule="auto"/>
        <w:ind w:left="360"/>
        <w:rPr>
          <w:rFonts w:ascii="Times New Roman" w:hAnsi="Times New Roman"/>
          <w:i/>
          <w:iCs/>
          <w:sz w:val="28"/>
          <w:szCs w:val="28"/>
          <w:lang w:eastAsia="en-US"/>
        </w:rPr>
      </w:pPr>
      <w:r w:rsidRPr="001A715D">
        <w:rPr>
          <w:rFonts w:ascii="Times New Roman" w:hAnsi="Times New Roman"/>
          <w:i/>
          <w:iCs/>
          <w:noProof/>
          <w:sz w:val="28"/>
          <w:szCs w:val="28"/>
          <w:lang w:eastAsia="en-US"/>
        </w:rPr>
        <w:drawing>
          <wp:inline distT="0" distB="0" distL="0" distR="0" wp14:anchorId="2D1D591E" wp14:editId="7895DE1F">
            <wp:extent cx="5731510" cy="642796"/>
            <wp:effectExtent l="0" t="0" r="2540" b="5080"/>
            <wp:docPr id="16879014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01441" name=""/>
                    <pic:cNvPicPr/>
                  </pic:nvPicPr>
                  <pic:blipFill>
                    <a:blip r:embed="rId24"/>
                    <a:stretch>
                      <a:fillRect/>
                    </a:stretch>
                  </pic:blipFill>
                  <pic:spPr>
                    <a:xfrm>
                      <a:off x="0" y="0"/>
                      <a:ext cx="5749455" cy="644809"/>
                    </a:xfrm>
                    <a:prstGeom prst="rect">
                      <a:avLst/>
                    </a:prstGeom>
                  </pic:spPr>
                </pic:pic>
              </a:graphicData>
            </a:graphic>
          </wp:inline>
        </w:drawing>
      </w:r>
    </w:p>
    <w:p w14:paraId="1AA30FFD" w14:textId="791426DA" w:rsidR="00600B03" w:rsidRPr="001A715D" w:rsidRDefault="00600B03" w:rsidP="00C76405">
      <w:pPr>
        <w:numPr>
          <w:ilvl w:val="0"/>
          <w:numId w:val="25"/>
        </w:numPr>
        <w:spacing w:line="276" w:lineRule="auto"/>
        <w:rPr>
          <w:rFonts w:ascii="Times New Roman" w:hAnsi="Times New Roman"/>
          <w:sz w:val="28"/>
          <w:szCs w:val="28"/>
          <w:lang w:eastAsia="en-US"/>
        </w:rPr>
      </w:pPr>
      <w:r w:rsidRPr="001A715D">
        <w:rPr>
          <w:rFonts w:ascii="Times New Roman" w:hAnsi="Times New Roman"/>
          <w:sz w:val="28"/>
          <w:szCs w:val="28"/>
          <w:lang w:eastAsia="en-US"/>
        </w:rPr>
        <w:t>Thực hiện trích xuất với toàn bộ dataset</w:t>
      </w:r>
    </w:p>
    <w:p w14:paraId="27A93B43" w14:textId="6CD82FF4" w:rsidR="00600B03" w:rsidRPr="001A715D" w:rsidRDefault="008173CE" w:rsidP="00C76405">
      <w:pPr>
        <w:spacing w:line="276" w:lineRule="auto"/>
        <w:ind w:left="360"/>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3CB4A50B" wp14:editId="1E1F2DF1">
            <wp:extent cx="5731510" cy="2461895"/>
            <wp:effectExtent l="0" t="0" r="2540" b="0"/>
            <wp:docPr id="1199621108"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1108" name="Hình ảnh 1" descr="Ảnh có chứa văn bản, ảnh chụp màn hình, số, Phông chữ&#10;&#10;Nội dung do AI tạo ra có thể không chính xác."/>
                    <pic:cNvPicPr/>
                  </pic:nvPicPr>
                  <pic:blipFill>
                    <a:blip r:embed="rId25"/>
                    <a:stretch>
                      <a:fillRect/>
                    </a:stretch>
                  </pic:blipFill>
                  <pic:spPr>
                    <a:xfrm>
                      <a:off x="0" y="0"/>
                      <a:ext cx="5731510" cy="2461895"/>
                    </a:xfrm>
                    <a:prstGeom prst="rect">
                      <a:avLst/>
                    </a:prstGeom>
                  </pic:spPr>
                </pic:pic>
              </a:graphicData>
            </a:graphic>
          </wp:inline>
        </w:drawing>
      </w:r>
    </w:p>
    <w:p w14:paraId="4CFB48C6" w14:textId="6D405FE6" w:rsidR="00315144" w:rsidRPr="001A715D" w:rsidRDefault="00600B03" w:rsidP="00C76405">
      <w:pPr>
        <w:numPr>
          <w:ilvl w:val="0"/>
          <w:numId w:val="25"/>
        </w:numPr>
        <w:spacing w:line="276" w:lineRule="auto"/>
        <w:rPr>
          <w:rFonts w:ascii="Times New Roman" w:hAnsi="Times New Roman"/>
          <w:sz w:val="28"/>
          <w:szCs w:val="28"/>
          <w:lang w:eastAsia="en-US"/>
        </w:rPr>
      </w:pPr>
      <w:r w:rsidRPr="001A715D">
        <w:rPr>
          <w:rFonts w:ascii="Times New Roman" w:hAnsi="Times New Roman"/>
          <w:sz w:val="28"/>
          <w:szCs w:val="28"/>
          <w:lang w:eastAsia="en-US"/>
        </w:rPr>
        <w:t>Kết quả sau khi trích xuất</w:t>
      </w:r>
    </w:p>
    <w:p w14:paraId="2267F697" w14:textId="06F7258E" w:rsidR="00012A5C" w:rsidRPr="001A715D" w:rsidRDefault="00012A5C" w:rsidP="00CA47EF">
      <w:pPr>
        <w:pStyle w:val="Chimuc2"/>
        <w:numPr>
          <w:ilvl w:val="0"/>
          <w:numId w:val="41"/>
        </w:numPr>
        <w:ind w:leftChars="0"/>
        <w:outlineLvl w:val="1"/>
        <w:rPr>
          <w:bCs/>
          <w:szCs w:val="28"/>
          <w:lang w:eastAsia="en-US"/>
        </w:rPr>
      </w:pPr>
      <w:bookmarkStart w:id="15" w:name="_Toc196773065"/>
      <w:r w:rsidRPr="001A715D">
        <w:rPr>
          <w:bCs/>
          <w:szCs w:val="28"/>
          <w:lang w:eastAsia="en-US"/>
        </w:rPr>
        <w:t>Chia tập dữ liệu</w:t>
      </w:r>
      <w:bookmarkEnd w:id="15"/>
    </w:p>
    <w:p w14:paraId="030D5CEB" w14:textId="39234D46" w:rsidR="00012A5C" w:rsidRPr="001A715D" w:rsidRDefault="00012A5C" w:rsidP="00012A5C">
      <w:pPr>
        <w:ind w:left="720"/>
        <w:rPr>
          <w:rFonts w:ascii="Times New Roman" w:hAnsi="Times New Roman"/>
          <w:sz w:val="28"/>
          <w:szCs w:val="28"/>
          <w:lang w:eastAsia="en-US"/>
        </w:rPr>
      </w:pPr>
      <w:r w:rsidRPr="001A715D">
        <w:rPr>
          <w:rFonts w:ascii="Times New Roman" w:hAnsi="Times New Roman"/>
          <w:sz w:val="28"/>
          <w:szCs w:val="28"/>
          <w:lang w:eastAsia="en-US"/>
        </w:rPr>
        <w:t>Sau khi kiểm tra sự cân bằng</w:t>
      </w:r>
      <w:r w:rsidR="00336DDB" w:rsidRPr="001A715D">
        <w:rPr>
          <w:rFonts w:ascii="Times New Roman" w:hAnsi="Times New Roman"/>
          <w:sz w:val="28"/>
          <w:szCs w:val="28"/>
          <w:lang w:eastAsia="en-US"/>
        </w:rPr>
        <w:t xml:space="preserve">, dữ liệu được chia thành </w:t>
      </w:r>
      <w:r w:rsidR="00336DDB" w:rsidRPr="001A715D">
        <w:rPr>
          <w:rFonts w:ascii="Times New Roman" w:hAnsi="Times New Roman"/>
          <w:i/>
          <w:iCs/>
          <w:sz w:val="28"/>
          <w:szCs w:val="28"/>
          <w:lang w:eastAsia="en-US"/>
        </w:rPr>
        <w:t xml:space="preserve">training set </w:t>
      </w:r>
      <w:r w:rsidR="00336DDB" w:rsidRPr="001A715D">
        <w:rPr>
          <w:rFonts w:ascii="Times New Roman" w:hAnsi="Times New Roman"/>
          <w:sz w:val="28"/>
          <w:szCs w:val="28"/>
          <w:lang w:eastAsia="en-US"/>
        </w:rPr>
        <w:t xml:space="preserve">(60%) và test set (40%) bằng hàm </w:t>
      </w:r>
      <w:r w:rsidR="00804AEC" w:rsidRPr="001A715D">
        <w:rPr>
          <w:rFonts w:ascii="Times New Roman" w:hAnsi="Times New Roman"/>
          <w:sz w:val="28"/>
          <w:szCs w:val="28"/>
          <w:lang w:eastAsia="en-US"/>
        </w:rPr>
        <w:t>train_test_split từ thư viện scikit-learn.</w:t>
      </w:r>
    </w:p>
    <w:p w14:paraId="4792FEA8" w14:textId="7CD21C09" w:rsidR="00600B03" w:rsidRPr="001A715D" w:rsidRDefault="00755923" w:rsidP="00C76405">
      <w:pPr>
        <w:spacing w:line="276" w:lineRule="auto"/>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238A81F4" wp14:editId="5BDA19E0">
            <wp:extent cx="5731510" cy="1350645"/>
            <wp:effectExtent l="0" t="0" r="2540" b="1905"/>
            <wp:docPr id="197365954"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5954" name="Hình ảnh 1" descr="Ảnh có chứa văn bản, ảnh chụp màn hình, Phông chữ, hàng&#10;&#10;Nội dung do AI tạo ra có thể không chính xác."/>
                    <pic:cNvPicPr/>
                  </pic:nvPicPr>
                  <pic:blipFill>
                    <a:blip r:embed="rId26"/>
                    <a:stretch>
                      <a:fillRect/>
                    </a:stretch>
                  </pic:blipFill>
                  <pic:spPr>
                    <a:xfrm>
                      <a:off x="0" y="0"/>
                      <a:ext cx="5731510" cy="1350645"/>
                    </a:xfrm>
                    <a:prstGeom prst="rect">
                      <a:avLst/>
                    </a:prstGeom>
                  </pic:spPr>
                </pic:pic>
              </a:graphicData>
            </a:graphic>
          </wp:inline>
        </w:drawing>
      </w:r>
      <w:r w:rsidR="00315144" w:rsidRPr="001A715D">
        <w:rPr>
          <w:rFonts w:ascii="Times New Roman" w:hAnsi="Times New Roman"/>
          <w:sz w:val="28"/>
          <w:szCs w:val="28"/>
          <w:lang w:eastAsia="en-US"/>
        </w:rPr>
        <w:br w:type="page"/>
      </w:r>
    </w:p>
    <w:p w14:paraId="3E16C598" w14:textId="36E220DA" w:rsidR="00600B03" w:rsidRPr="001A715D" w:rsidRDefault="00600B03" w:rsidP="00C76405">
      <w:pPr>
        <w:pStyle w:val="Chimuc1"/>
        <w:spacing w:line="276" w:lineRule="auto"/>
        <w:outlineLvl w:val="0"/>
        <w:rPr>
          <w:bCs/>
          <w:sz w:val="28"/>
          <w:szCs w:val="28"/>
          <w:lang w:eastAsia="en-US"/>
        </w:rPr>
      </w:pPr>
      <w:bookmarkStart w:id="16" w:name="_Toc196773066"/>
      <w:r w:rsidRPr="001A715D">
        <w:rPr>
          <w:bCs/>
          <w:sz w:val="28"/>
          <w:szCs w:val="28"/>
          <w:lang w:eastAsia="en-US"/>
        </w:rPr>
        <w:lastRenderedPageBreak/>
        <w:t xml:space="preserve">CHƯƠNG </w:t>
      </w:r>
      <w:r w:rsidR="000F3A96" w:rsidRPr="001A715D">
        <w:rPr>
          <w:bCs/>
          <w:sz w:val="28"/>
          <w:szCs w:val="28"/>
          <w:lang w:eastAsia="en-US"/>
        </w:rPr>
        <w:t>3</w:t>
      </w:r>
      <w:r w:rsidRPr="001A715D">
        <w:rPr>
          <w:bCs/>
          <w:sz w:val="28"/>
          <w:szCs w:val="28"/>
          <w:lang w:eastAsia="en-US"/>
        </w:rPr>
        <w:t>: HUẤN LUYỆN MÔ HÌNH</w:t>
      </w:r>
      <w:bookmarkEnd w:id="16"/>
    </w:p>
    <w:p w14:paraId="216A4B05" w14:textId="7F94E51A" w:rsidR="000F3A96" w:rsidRPr="001A715D" w:rsidRDefault="0061429E" w:rsidP="00CA47EF">
      <w:pPr>
        <w:pStyle w:val="Chimuc2"/>
        <w:ind w:left="480"/>
        <w:outlineLvl w:val="1"/>
        <w:rPr>
          <w:bCs/>
          <w:szCs w:val="28"/>
          <w:lang w:eastAsia="en-US"/>
        </w:rPr>
      </w:pPr>
      <w:bookmarkStart w:id="17" w:name="_Toc196773067"/>
      <w:r w:rsidRPr="001A715D">
        <w:rPr>
          <w:bCs/>
          <w:szCs w:val="28"/>
          <w:lang w:eastAsia="en-US"/>
        </w:rPr>
        <w:t>I.</w:t>
      </w:r>
      <w:r w:rsidR="000F3A96" w:rsidRPr="001A715D">
        <w:rPr>
          <w:bCs/>
          <w:szCs w:val="28"/>
          <w:lang w:eastAsia="en-US"/>
        </w:rPr>
        <w:t xml:space="preserve"> </w:t>
      </w:r>
      <w:r w:rsidRPr="001A715D">
        <w:rPr>
          <w:bCs/>
          <w:szCs w:val="28"/>
          <w:lang w:eastAsia="en-US"/>
        </w:rPr>
        <w:t>Mô hình học máy</w:t>
      </w:r>
      <w:bookmarkEnd w:id="17"/>
      <w:r w:rsidRPr="001A715D">
        <w:rPr>
          <w:bCs/>
          <w:szCs w:val="28"/>
          <w:lang w:eastAsia="en-US"/>
        </w:rPr>
        <w:t xml:space="preserve"> </w:t>
      </w:r>
    </w:p>
    <w:p w14:paraId="7C74ED3A" w14:textId="3F8CA2B8" w:rsidR="0061429E" w:rsidRPr="001A715D" w:rsidRDefault="0061429E" w:rsidP="00CA47EF">
      <w:pPr>
        <w:pStyle w:val="Chimuc3"/>
        <w:ind w:leftChars="166" w:left="398"/>
        <w:outlineLvl w:val="2"/>
        <w:rPr>
          <w:b/>
          <w:bCs/>
          <w:szCs w:val="28"/>
          <w:lang w:eastAsia="en-US"/>
        </w:rPr>
      </w:pPr>
      <w:bookmarkStart w:id="18" w:name="_Toc196773068"/>
      <w:r w:rsidRPr="001A715D">
        <w:rPr>
          <w:b/>
          <w:bCs/>
          <w:szCs w:val="28"/>
          <w:lang w:eastAsia="en-US"/>
        </w:rPr>
        <w:t>1. Decision Tree (Cây quyết định)</w:t>
      </w:r>
      <w:bookmarkEnd w:id="18"/>
    </w:p>
    <w:p w14:paraId="58950010" w14:textId="759A1CA4" w:rsidR="00552B5A" w:rsidRPr="001A715D" w:rsidRDefault="00552B5A" w:rsidP="00224A03">
      <w:pPr>
        <w:ind w:left="398"/>
        <w:rPr>
          <w:rFonts w:ascii="Times New Roman" w:hAnsi="Times New Roman"/>
          <w:sz w:val="28"/>
          <w:szCs w:val="28"/>
          <w:lang w:eastAsia="en-US"/>
        </w:rPr>
      </w:pPr>
      <w:r w:rsidRPr="001A715D">
        <w:rPr>
          <w:rFonts w:ascii="Times New Roman" w:hAnsi="Times New Roman"/>
          <w:sz w:val="28"/>
          <w:szCs w:val="28"/>
          <w:lang w:eastAsia="en-US"/>
        </w:rPr>
        <w:t xml:space="preserve">- </w:t>
      </w:r>
      <w:r w:rsidR="00224A03" w:rsidRPr="001A715D">
        <w:rPr>
          <w:rFonts w:ascii="Times New Roman" w:hAnsi="Times New Roman"/>
          <w:sz w:val="28"/>
          <w:szCs w:val="28"/>
          <w:lang w:eastAsia="en-US"/>
        </w:rPr>
        <w:t>Là một mô hình phân loại dựa trên cấu trúc cây, trong đó mỗi nút đại diện cho một điều kiện dựa trên đặc trưng đầu vào, mỗi nhánh thể hiện kết quả của điều kiện đó, và mỗi lá đại diện cho một nhãn lớp. Mô hình thường sử dụng các tiêu chí như GINI Index hoặc Information Gain để lựa chọn đặc trưng và ngưỡng phân chia tối ưu tại mỗi nút.</w:t>
      </w:r>
    </w:p>
    <w:p w14:paraId="01FE1441" w14:textId="60BD4586" w:rsidR="00715D73" w:rsidRPr="001A715D" w:rsidRDefault="00715D73" w:rsidP="0061429E">
      <w:pPr>
        <w:ind w:left="398"/>
        <w:rPr>
          <w:rFonts w:ascii="Times New Roman" w:hAnsi="Times New Roman"/>
          <w:sz w:val="28"/>
          <w:szCs w:val="28"/>
          <w:lang w:eastAsia="en-US"/>
        </w:rPr>
      </w:pPr>
      <w:r w:rsidRPr="001A715D">
        <w:rPr>
          <w:rFonts w:ascii="Times New Roman" w:hAnsi="Times New Roman"/>
          <w:sz w:val="28"/>
          <w:szCs w:val="28"/>
          <w:lang w:eastAsia="en-US"/>
        </w:rPr>
        <w:t xml:space="preserve">- Ưu điểm: </w:t>
      </w:r>
    </w:p>
    <w:p w14:paraId="7153FC2F" w14:textId="6C8C1002" w:rsidR="00502740" w:rsidRPr="001A715D" w:rsidRDefault="00502740" w:rsidP="0061429E">
      <w:pPr>
        <w:ind w:left="398"/>
        <w:rPr>
          <w:rFonts w:ascii="Times New Roman" w:hAnsi="Times New Roman"/>
          <w:sz w:val="28"/>
          <w:szCs w:val="28"/>
          <w:lang w:eastAsia="en-US"/>
        </w:rPr>
      </w:pPr>
      <w:r w:rsidRPr="001A715D">
        <w:rPr>
          <w:rFonts w:ascii="Times New Roman" w:hAnsi="Times New Roman"/>
          <w:sz w:val="28"/>
          <w:szCs w:val="28"/>
          <w:lang w:eastAsia="en-US"/>
        </w:rPr>
        <w:tab/>
        <w:t>+ Dễ hiểu và trực quan, đặc biệt khi cây không quá sâu.</w:t>
      </w:r>
    </w:p>
    <w:p w14:paraId="75BD45B8" w14:textId="79692923" w:rsidR="00502740" w:rsidRPr="001A715D" w:rsidRDefault="00502740" w:rsidP="0061429E">
      <w:pPr>
        <w:ind w:left="398"/>
        <w:rPr>
          <w:rFonts w:ascii="Times New Roman" w:hAnsi="Times New Roman"/>
          <w:sz w:val="28"/>
          <w:szCs w:val="28"/>
          <w:lang w:eastAsia="en-US"/>
        </w:rPr>
      </w:pPr>
      <w:r w:rsidRPr="001A715D">
        <w:rPr>
          <w:rFonts w:ascii="Times New Roman" w:hAnsi="Times New Roman"/>
          <w:sz w:val="28"/>
          <w:szCs w:val="28"/>
          <w:lang w:eastAsia="en-US"/>
        </w:rPr>
        <w:tab/>
        <w:t>+ Yêu cầu ít tài nguyên tính toán so với các mô hình phức tạp.</w:t>
      </w:r>
    </w:p>
    <w:p w14:paraId="31345EA4" w14:textId="7B652F1E" w:rsidR="00502740" w:rsidRPr="001A715D" w:rsidRDefault="00502740" w:rsidP="0061429E">
      <w:pPr>
        <w:ind w:left="398"/>
        <w:rPr>
          <w:rFonts w:ascii="Times New Roman" w:hAnsi="Times New Roman"/>
          <w:sz w:val="28"/>
          <w:szCs w:val="28"/>
          <w:lang w:eastAsia="en-US"/>
        </w:rPr>
      </w:pPr>
      <w:r w:rsidRPr="001A715D">
        <w:rPr>
          <w:rFonts w:ascii="Times New Roman" w:hAnsi="Times New Roman"/>
          <w:sz w:val="28"/>
          <w:szCs w:val="28"/>
          <w:lang w:eastAsia="en-US"/>
        </w:rPr>
        <w:tab/>
        <w:t>+ Có thể xử lý cả đặc trưng số (</w:t>
      </w:r>
      <w:r w:rsidRPr="001A715D">
        <w:rPr>
          <w:rFonts w:ascii="Times New Roman" w:hAnsi="Times New Roman"/>
          <w:i/>
          <w:iCs/>
          <w:sz w:val="28"/>
          <w:szCs w:val="28"/>
          <w:lang w:eastAsia="en-US"/>
        </w:rPr>
        <w:t>numerical</w:t>
      </w:r>
      <w:r w:rsidRPr="001A715D">
        <w:rPr>
          <w:rFonts w:ascii="Times New Roman" w:hAnsi="Times New Roman"/>
          <w:sz w:val="28"/>
          <w:szCs w:val="28"/>
          <w:lang w:eastAsia="en-US"/>
        </w:rPr>
        <w:t>) và phân loại (</w:t>
      </w:r>
      <w:r w:rsidRPr="001A715D">
        <w:rPr>
          <w:rFonts w:ascii="Times New Roman" w:hAnsi="Times New Roman"/>
          <w:i/>
          <w:iCs/>
          <w:sz w:val="28"/>
          <w:szCs w:val="28"/>
          <w:lang w:eastAsia="en-US"/>
        </w:rPr>
        <w:t>cate</w:t>
      </w:r>
      <w:r w:rsidR="00A60FA1" w:rsidRPr="001A715D">
        <w:rPr>
          <w:rFonts w:ascii="Times New Roman" w:hAnsi="Times New Roman"/>
          <w:i/>
          <w:iCs/>
          <w:sz w:val="28"/>
          <w:szCs w:val="28"/>
          <w:lang w:eastAsia="en-US"/>
        </w:rPr>
        <w:t>gorical</w:t>
      </w:r>
      <w:r w:rsidR="00A60FA1" w:rsidRPr="001A715D">
        <w:rPr>
          <w:rFonts w:ascii="Times New Roman" w:hAnsi="Times New Roman"/>
          <w:sz w:val="28"/>
          <w:szCs w:val="28"/>
          <w:lang w:eastAsia="en-US"/>
        </w:rPr>
        <w:t>).</w:t>
      </w:r>
    </w:p>
    <w:p w14:paraId="2F06513B" w14:textId="22FDB96B" w:rsidR="00A60FA1" w:rsidRPr="001A715D" w:rsidRDefault="00A60FA1" w:rsidP="0061429E">
      <w:pPr>
        <w:ind w:left="398"/>
        <w:rPr>
          <w:rFonts w:ascii="Times New Roman" w:hAnsi="Times New Roman"/>
          <w:sz w:val="28"/>
          <w:szCs w:val="28"/>
          <w:lang w:eastAsia="en-US"/>
        </w:rPr>
      </w:pPr>
      <w:r w:rsidRPr="001A715D">
        <w:rPr>
          <w:rFonts w:ascii="Times New Roman" w:hAnsi="Times New Roman"/>
          <w:sz w:val="28"/>
          <w:szCs w:val="28"/>
          <w:lang w:eastAsia="en-US"/>
        </w:rPr>
        <w:t>- Nhược điểm:</w:t>
      </w:r>
    </w:p>
    <w:p w14:paraId="0DB02D4E" w14:textId="0EB1EFA9" w:rsidR="00A60FA1" w:rsidRPr="001A715D" w:rsidRDefault="00A60FA1" w:rsidP="0061429E">
      <w:pPr>
        <w:ind w:left="398"/>
        <w:rPr>
          <w:rFonts w:ascii="Times New Roman" w:hAnsi="Times New Roman"/>
          <w:sz w:val="28"/>
          <w:szCs w:val="28"/>
          <w:lang w:eastAsia="en-US"/>
        </w:rPr>
      </w:pPr>
      <w:r w:rsidRPr="001A715D">
        <w:rPr>
          <w:rFonts w:ascii="Times New Roman" w:hAnsi="Times New Roman"/>
          <w:sz w:val="28"/>
          <w:szCs w:val="28"/>
          <w:lang w:eastAsia="en-US"/>
        </w:rPr>
        <w:tab/>
        <w:t>+ Dễ bị quá khớp (</w:t>
      </w:r>
      <w:r w:rsidRPr="001A715D">
        <w:rPr>
          <w:rFonts w:ascii="Times New Roman" w:hAnsi="Times New Roman"/>
          <w:i/>
          <w:iCs/>
          <w:sz w:val="28"/>
          <w:szCs w:val="28"/>
          <w:lang w:eastAsia="en-US"/>
        </w:rPr>
        <w:t>overfitting</w:t>
      </w:r>
      <w:r w:rsidRPr="001A715D">
        <w:rPr>
          <w:rFonts w:ascii="Times New Roman" w:hAnsi="Times New Roman"/>
          <w:sz w:val="28"/>
          <w:szCs w:val="28"/>
          <w:lang w:eastAsia="en-US"/>
        </w:rPr>
        <w:t>), đặc biệt khi cây quá sâu.</w:t>
      </w:r>
    </w:p>
    <w:p w14:paraId="5523F085" w14:textId="2D424828" w:rsidR="00A60FA1" w:rsidRPr="001A715D" w:rsidRDefault="00A60FA1" w:rsidP="0061429E">
      <w:pPr>
        <w:ind w:left="398"/>
        <w:rPr>
          <w:rFonts w:ascii="Times New Roman" w:hAnsi="Times New Roman"/>
          <w:sz w:val="28"/>
          <w:szCs w:val="28"/>
          <w:lang w:eastAsia="en-US"/>
        </w:rPr>
      </w:pPr>
      <w:r w:rsidRPr="001A715D">
        <w:rPr>
          <w:rFonts w:ascii="Times New Roman" w:hAnsi="Times New Roman"/>
          <w:sz w:val="28"/>
          <w:szCs w:val="28"/>
          <w:lang w:eastAsia="en-US"/>
        </w:rPr>
        <w:tab/>
        <w:t>+ Nhạy cảm với dữ liệu không cân bằng</w:t>
      </w:r>
      <w:r w:rsidR="00C53C22" w:rsidRPr="001A715D">
        <w:rPr>
          <w:rFonts w:ascii="Times New Roman" w:hAnsi="Times New Roman"/>
          <w:sz w:val="28"/>
          <w:szCs w:val="28"/>
          <w:lang w:eastAsia="en-US"/>
        </w:rPr>
        <w:t xml:space="preserve"> dẫn đến thiên lệch về lớp chiếm ưu thế.</w:t>
      </w:r>
    </w:p>
    <w:p w14:paraId="683127FD" w14:textId="56649EF7" w:rsidR="00C53C22" w:rsidRPr="001A715D" w:rsidRDefault="00C53C22" w:rsidP="003C442F">
      <w:pPr>
        <w:ind w:left="720" w:hanging="153"/>
        <w:rPr>
          <w:rFonts w:ascii="Times New Roman" w:hAnsi="Times New Roman"/>
          <w:sz w:val="28"/>
          <w:szCs w:val="28"/>
          <w:lang w:eastAsia="en-US"/>
        </w:rPr>
      </w:pPr>
      <w:r w:rsidRPr="001A715D">
        <w:rPr>
          <w:rFonts w:ascii="Times New Roman" w:hAnsi="Times New Roman"/>
          <w:sz w:val="28"/>
          <w:szCs w:val="28"/>
          <w:lang w:eastAsia="en-US"/>
        </w:rPr>
        <w:tab/>
        <w:t xml:space="preserve">+ Hiệu suất không quá hiệu quả </w:t>
      </w:r>
      <w:r w:rsidR="003C442F" w:rsidRPr="001A715D">
        <w:rPr>
          <w:rFonts w:ascii="Times New Roman" w:hAnsi="Times New Roman"/>
          <w:sz w:val="28"/>
          <w:szCs w:val="28"/>
          <w:lang w:eastAsia="en-US"/>
        </w:rPr>
        <w:t>so với các mô hình ensemble trong các bài toán phức tạp.</w:t>
      </w:r>
    </w:p>
    <w:p w14:paraId="3E71ED38" w14:textId="5B364413" w:rsidR="003C442F" w:rsidRPr="001A715D" w:rsidRDefault="003C442F" w:rsidP="00CA47EF">
      <w:pPr>
        <w:pStyle w:val="Chimuc3"/>
        <w:ind w:leftChars="166" w:left="398"/>
        <w:outlineLvl w:val="2"/>
        <w:rPr>
          <w:b/>
          <w:bCs/>
          <w:szCs w:val="28"/>
          <w:lang w:eastAsia="en-US"/>
        </w:rPr>
      </w:pPr>
      <w:bookmarkStart w:id="19" w:name="_Toc196773069"/>
      <w:r w:rsidRPr="001A715D">
        <w:rPr>
          <w:b/>
          <w:bCs/>
          <w:szCs w:val="28"/>
          <w:lang w:eastAsia="en-US"/>
        </w:rPr>
        <w:t>2. Random Forest</w:t>
      </w:r>
      <w:bookmarkEnd w:id="19"/>
      <w:r w:rsidRPr="001A715D">
        <w:rPr>
          <w:b/>
          <w:bCs/>
          <w:szCs w:val="28"/>
          <w:lang w:eastAsia="en-US"/>
        </w:rPr>
        <w:t xml:space="preserve"> </w:t>
      </w:r>
    </w:p>
    <w:p w14:paraId="1897DC96" w14:textId="6A7A6C50" w:rsidR="000B1DEC" w:rsidRPr="001A715D" w:rsidRDefault="003C442F" w:rsidP="003C442F">
      <w:pPr>
        <w:ind w:left="398"/>
        <w:rPr>
          <w:rFonts w:ascii="Times New Roman" w:hAnsi="Times New Roman"/>
          <w:sz w:val="28"/>
          <w:szCs w:val="28"/>
          <w:lang w:eastAsia="en-US"/>
        </w:rPr>
      </w:pPr>
      <w:r w:rsidRPr="001A715D">
        <w:rPr>
          <w:rFonts w:ascii="Times New Roman" w:hAnsi="Times New Roman"/>
          <w:sz w:val="28"/>
          <w:szCs w:val="28"/>
          <w:lang w:eastAsia="en-US"/>
        </w:rPr>
        <w:t xml:space="preserve">- </w:t>
      </w:r>
      <w:r w:rsidR="000B1DEC" w:rsidRPr="001A715D">
        <w:rPr>
          <w:rFonts w:ascii="Times New Roman" w:hAnsi="Times New Roman"/>
          <w:sz w:val="28"/>
          <w:szCs w:val="28"/>
          <w:lang w:eastAsia="en-US"/>
        </w:rPr>
        <w:t>Là một mô hình ensemble kết hợp nhiều cây quyết định (Decision Tree) để cải thiện độ chính xác và giảm hiện tượng quá khớp. Mỗi cây được huấn luyện trên một tập con ngẫu nhiên của dữ liệu (bootstrap sampling), đồng thời chỉ xét một tập con ngẫu nhiên của các đặc trưng tại mỗi nút phân chia. Dự đoán cuối cùng được xác định bằng cách lấy trung bình (hoặc đa số phiếu) từ các cây.</w:t>
      </w:r>
    </w:p>
    <w:p w14:paraId="0CF03455" w14:textId="064823F3" w:rsidR="003C442F" w:rsidRPr="001A715D" w:rsidRDefault="003C442F" w:rsidP="000B1DEC">
      <w:pPr>
        <w:ind w:left="398" w:firstLine="322"/>
        <w:rPr>
          <w:rFonts w:ascii="Times New Roman" w:hAnsi="Times New Roman"/>
          <w:sz w:val="28"/>
          <w:szCs w:val="28"/>
          <w:lang w:eastAsia="en-US"/>
        </w:rPr>
      </w:pPr>
      <w:r w:rsidRPr="001A715D">
        <w:rPr>
          <w:rFonts w:ascii="Times New Roman" w:hAnsi="Times New Roman"/>
          <w:sz w:val="28"/>
          <w:szCs w:val="28"/>
          <w:lang w:eastAsia="en-US"/>
        </w:rPr>
        <w:t xml:space="preserve">- Ưu điểm: </w:t>
      </w:r>
    </w:p>
    <w:p w14:paraId="761449F0" w14:textId="4BD9DCF4" w:rsidR="003C442F" w:rsidRPr="001A715D" w:rsidRDefault="003C442F" w:rsidP="003C442F">
      <w:pPr>
        <w:ind w:left="398"/>
        <w:rPr>
          <w:rFonts w:ascii="Times New Roman" w:hAnsi="Times New Roman"/>
          <w:sz w:val="28"/>
          <w:szCs w:val="28"/>
          <w:lang w:eastAsia="en-US"/>
        </w:rPr>
      </w:pPr>
      <w:r w:rsidRPr="001A715D">
        <w:rPr>
          <w:rFonts w:ascii="Times New Roman" w:hAnsi="Times New Roman"/>
          <w:sz w:val="28"/>
          <w:szCs w:val="28"/>
          <w:lang w:eastAsia="en-US"/>
        </w:rPr>
        <w:tab/>
        <w:t xml:space="preserve">+ </w:t>
      </w:r>
      <w:r w:rsidR="002A7023" w:rsidRPr="001A715D">
        <w:rPr>
          <w:rFonts w:ascii="Times New Roman" w:hAnsi="Times New Roman"/>
          <w:sz w:val="28"/>
          <w:szCs w:val="28"/>
          <w:lang w:eastAsia="en-US"/>
        </w:rPr>
        <w:t>Hiệu suất cao nhờ kết hợp nhiều cây quyết định, giảm nguy cơ quá khớp.</w:t>
      </w:r>
    </w:p>
    <w:p w14:paraId="03656AB6" w14:textId="0680B732" w:rsidR="003C442F" w:rsidRPr="001A715D" w:rsidRDefault="003C442F" w:rsidP="00270B63">
      <w:pPr>
        <w:ind w:left="720" w:hanging="153"/>
        <w:rPr>
          <w:rFonts w:ascii="Times New Roman" w:hAnsi="Times New Roman"/>
          <w:i/>
          <w:iCs/>
          <w:sz w:val="28"/>
          <w:szCs w:val="28"/>
          <w:lang w:eastAsia="en-US"/>
        </w:rPr>
      </w:pPr>
      <w:r w:rsidRPr="001A715D">
        <w:rPr>
          <w:rFonts w:ascii="Times New Roman" w:hAnsi="Times New Roman"/>
          <w:sz w:val="28"/>
          <w:szCs w:val="28"/>
          <w:lang w:eastAsia="en-US"/>
        </w:rPr>
        <w:tab/>
        <w:t xml:space="preserve">+ </w:t>
      </w:r>
      <w:r w:rsidR="002A7023" w:rsidRPr="001A715D">
        <w:rPr>
          <w:rFonts w:ascii="Times New Roman" w:hAnsi="Times New Roman"/>
          <w:sz w:val="28"/>
          <w:szCs w:val="28"/>
          <w:lang w:eastAsia="en-US"/>
        </w:rPr>
        <w:t xml:space="preserve">Ổn định và ít nhạy cảm hơn với dữ liệu không cân bằng so với </w:t>
      </w:r>
      <w:r w:rsidR="002A7023" w:rsidRPr="001A715D">
        <w:rPr>
          <w:rFonts w:ascii="Times New Roman" w:hAnsi="Times New Roman"/>
          <w:i/>
          <w:iCs/>
          <w:sz w:val="28"/>
          <w:szCs w:val="28"/>
          <w:lang w:eastAsia="en-US"/>
        </w:rPr>
        <w:t>Decision Tree.</w:t>
      </w:r>
    </w:p>
    <w:p w14:paraId="64BB7898" w14:textId="7866F838" w:rsidR="003C442F" w:rsidRPr="001A715D" w:rsidRDefault="003C442F" w:rsidP="00B561EC">
      <w:pPr>
        <w:ind w:left="720" w:hanging="153"/>
        <w:rPr>
          <w:rFonts w:ascii="Times New Roman" w:hAnsi="Times New Roman"/>
          <w:sz w:val="28"/>
          <w:szCs w:val="28"/>
          <w:lang w:eastAsia="en-US"/>
        </w:rPr>
      </w:pPr>
      <w:r w:rsidRPr="001A715D">
        <w:rPr>
          <w:rFonts w:ascii="Times New Roman" w:hAnsi="Times New Roman"/>
          <w:sz w:val="28"/>
          <w:szCs w:val="28"/>
          <w:lang w:eastAsia="en-US"/>
        </w:rPr>
        <w:tab/>
        <w:t xml:space="preserve">+ Có </w:t>
      </w:r>
      <w:r w:rsidR="002A7023" w:rsidRPr="001A715D">
        <w:rPr>
          <w:rFonts w:ascii="Times New Roman" w:hAnsi="Times New Roman"/>
          <w:sz w:val="28"/>
          <w:szCs w:val="28"/>
          <w:lang w:eastAsia="en-US"/>
        </w:rPr>
        <w:t>thể đánh giá tầm quan trọng của đặc trưng</w:t>
      </w:r>
      <w:r w:rsidR="00B561EC" w:rsidRPr="001A715D">
        <w:rPr>
          <w:rFonts w:ascii="Times New Roman" w:hAnsi="Times New Roman"/>
          <w:sz w:val="28"/>
          <w:szCs w:val="28"/>
          <w:lang w:eastAsia="en-US"/>
        </w:rPr>
        <w:t>, hữu ích để phân tích các đặc trưng quan trọng.</w:t>
      </w:r>
    </w:p>
    <w:p w14:paraId="070E4D11" w14:textId="77777777" w:rsidR="003C442F" w:rsidRPr="001A715D" w:rsidRDefault="003C442F" w:rsidP="000B1DEC">
      <w:pPr>
        <w:ind w:left="398" w:firstLine="169"/>
        <w:rPr>
          <w:rFonts w:ascii="Times New Roman" w:hAnsi="Times New Roman"/>
          <w:sz w:val="28"/>
          <w:szCs w:val="28"/>
          <w:lang w:eastAsia="en-US"/>
        </w:rPr>
      </w:pPr>
      <w:r w:rsidRPr="001A715D">
        <w:rPr>
          <w:rFonts w:ascii="Times New Roman" w:hAnsi="Times New Roman"/>
          <w:sz w:val="28"/>
          <w:szCs w:val="28"/>
          <w:lang w:eastAsia="en-US"/>
        </w:rPr>
        <w:t>- Nhược điểm:</w:t>
      </w:r>
    </w:p>
    <w:p w14:paraId="4AAF4397" w14:textId="1089C9F1" w:rsidR="003C442F" w:rsidRPr="001A715D" w:rsidRDefault="003C442F" w:rsidP="003C442F">
      <w:pPr>
        <w:ind w:left="398"/>
        <w:rPr>
          <w:rFonts w:ascii="Times New Roman" w:hAnsi="Times New Roman"/>
          <w:sz w:val="28"/>
          <w:szCs w:val="28"/>
          <w:lang w:eastAsia="en-US"/>
        </w:rPr>
      </w:pPr>
      <w:r w:rsidRPr="001A715D">
        <w:rPr>
          <w:rFonts w:ascii="Times New Roman" w:hAnsi="Times New Roman"/>
          <w:sz w:val="28"/>
          <w:szCs w:val="28"/>
          <w:lang w:eastAsia="en-US"/>
        </w:rPr>
        <w:tab/>
        <w:t xml:space="preserve">+ </w:t>
      </w:r>
      <w:r w:rsidR="00B561EC" w:rsidRPr="001A715D">
        <w:rPr>
          <w:rFonts w:ascii="Times New Roman" w:hAnsi="Times New Roman"/>
          <w:sz w:val="28"/>
          <w:szCs w:val="28"/>
          <w:lang w:eastAsia="en-US"/>
        </w:rPr>
        <w:t>Yêu cầu nhiều tài nguyên tính toán hơn, đặc biệt với số lượng cây lớn.</w:t>
      </w:r>
    </w:p>
    <w:p w14:paraId="40C0DD75" w14:textId="0BA67A59" w:rsidR="003C442F" w:rsidRPr="001A715D" w:rsidRDefault="003C442F" w:rsidP="003C442F">
      <w:pPr>
        <w:ind w:left="398"/>
        <w:rPr>
          <w:rFonts w:ascii="Times New Roman" w:hAnsi="Times New Roman"/>
          <w:sz w:val="28"/>
          <w:szCs w:val="28"/>
          <w:lang w:eastAsia="en-US"/>
        </w:rPr>
      </w:pPr>
      <w:r w:rsidRPr="001A715D">
        <w:rPr>
          <w:rFonts w:ascii="Times New Roman" w:hAnsi="Times New Roman"/>
          <w:sz w:val="28"/>
          <w:szCs w:val="28"/>
          <w:lang w:eastAsia="en-US"/>
        </w:rPr>
        <w:tab/>
        <w:t xml:space="preserve">+ </w:t>
      </w:r>
      <w:r w:rsidR="00B561EC" w:rsidRPr="001A715D">
        <w:rPr>
          <w:rFonts w:ascii="Times New Roman" w:hAnsi="Times New Roman"/>
          <w:sz w:val="28"/>
          <w:szCs w:val="28"/>
          <w:lang w:eastAsia="en-US"/>
        </w:rPr>
        <w:t>Có thể bị ảnh hưởng bởi dữ liệu không cân bằng nếu không điều chỉnh trọng số lớp.</w:t>
      </w:r>
    </w:p>
    <w:p w14:paraId="516BCDD6" w14:textId="405EFAAA" w:rsidR="00B561EC" w:rsidRPr="001A715D" w:rsidRDefault="00B561EC" w:rsidP="00CA47EF">
      <w:pPr>
        <w:pStyle w:val="Chimuc3"/>
        <w:ind w:leftChars="166" w:left="398"/>
        <w:outlineLvl w:val="2"/>
        <w:rPr>
          <w:b/>
          <w:bCs/>
          <w:szCs w:val="28"/>
          <w:lang w:eastAsia="en-US"/>
        </w:rPr>
      </w:pPr>
      <w:bookmarkStart w:id="20" w:name="_Toc196773070"/>
      <w:r w:rsidRPr="001A715D">
        <w:rPr>
          <w:b/>
          <w:bCs/>
          <w:szCs w:val="28"/>
          <w:lang w:eastAsia="en-US"/>
        </w:rPr>
        <w:t>3. XGBoost (eXtreme Gradient Boosting)</w:t>
      </w:r>
      <w:bookmarkEnd w:id="20"/>
    </w:p>
    <w:p w14:paraId="2FC47DD5" w14:textId="66D091E8" w:rsidR="00B561EC" w:rsidRPr="001A715D" w:rsidRDefault="00B561EC" w:rsidP="00B561EC">
      <w:pPr>
        <w:ind w:left="398"/>
        <w:rPr>
          <w:rFonts w:ascii="Times New Roman" w:hAnsi="Times New Roman"/>
          <w:sz w:val="28"/>
          <w:szCs w:val="28"/>
          <w:lang w:eastAsia="en-US"/>
        </w:rPr>
      </w:pPr>
      <w:r w:rsidRPr="001A715D">
        <w:rPr>
          <w:rFonts w:ascii="Times New Roman" w:hAnsi="Times New Roman"/>
          <w:sz w:val="28"/>
          <w:szCs w:val="28"/>
          <w:lang w:eastAsia="en-US"/>
        </w:rPr>
        <w:t>- Là một mô hình gradient boosting mạnh mẽ, xây dựng các Decision Tree tuần tự, trong đó mỗi cây được huấn luyện để sửa lỗi các cây trước đó</w:t>
      </w:r>
      <w:r w:rsidR="00455383" w:rsidRPr="001A715D">
        <w:rPr>
          <w:rFonts w:ascii="Times New Roman" w:hAnsi="Times New Roman"/>
          <w:sz w:val="28"/>
          <w:szCs w:val="28"/>
          <w:lang w:eastAsia="en-US"/>
        </w:rPr>
        <w:t>. Mô hình sử dụng hàm mất mát (loss function) như log loss để tối ưu hóa dự đoán</w:t>
      </w:r>
      <w:r w:rsidR="00635D0E" w:rsidRPr="001A715D">
        <w:rPr>
          <w:rFonts w:ascii="Times New Roman" w:hAnsi="Times New Roman"/>
          <w:sz w:val="28"/>
          <w:szCs w:val="28"/>
          <w:lang w:eastAsia="en-US"/>
        </w:rPr>
        <w:t>, kết hợp với các kỹ thuật khác để giảm overfitting và tăng tốc độ huấn luyện.</w:t>
      </w:r>
    </w:p>
    <w:p w14:paraId="201C2E38" w14:textId="77777777" w:rsidR="00B561EC" w:rsidRPr="001A715D" w:rsidRDefault="00B561EC" w:rsidP="00B561EC">
      <w:pPr>
        <w:ind w:left="398"/>
        <w:rPr>
          <w:rFonts w:ascii="Times New Roman" w:hAnsi="Times New Roman"/>
          <w:sz w:val="28"/>
          <w:szCs w:val="28"/>
          <w:lang w:eastAsia="en-US"/>
        </w:rPr>
      </w:pPr>
      <w:r w:rsidRPr="001A715D">
        <w:rPr>
          <w:rFonts w:ascii="Times New Roman" w:hAnsi="Times New Roman"/>
          <w:sz w:val="28"/>
          <w:szCs w:val="28"/>
          <w:lang w:eastAsia="en-US"/>
        </w:rPr>
        <w:t xml:space="preserve">- Ưu điểm: </w:t>
      </w:r>
    </w:p>
    <w:p w14:paraId="7425EC03" w14:textId="31909918" w:rsidR="00B561EC" w:rsidRPr="001A715D" w:rsidRDefault="00B561EC" w:rsidP="00635D0E">
      <w:pPr>
        <w:ind w:left="718"/>
        <w:rPr>
          <w:rFonts w:ascii="Times New Roman" w:hAnsi="Times New Roman"/>
          <w:sz w:val="28"/>
          <w:szCs w:val="28"/>
          <w:lang w:eastAsia="en-US"/>
        </w:rPr>
      </w:pPr>
      <w:r w:rsidRPr="001A715D">
        <w:rPr>
          <w:rFonts w:ascii="Times New Roman" w:hAnsi="Times New Roman"/>
          <w:sz w:val="28"/>
          <w:szCs w:val="28"/>
          <w:lang w:eastAsia="en-US"/>
        </w:rPr>
        <w:lastRenderedPageBreak/>
        <w:t xml:space="preserve">+ </w:t>
      </w:r>
      <w:r w:rsidR="00635D0E" w:rsidRPr="001A715D">
        <w:rPr>
          <w:rFonts w:ascii="Times New Roman" w:hAnsi="Times New Roman"/>
          <w:sz w:val="28"/>
          <w:szCs w:val="28"/>
          <w:lang w:eastAsia="en-US"/>
        </w:rPr>
        <w:t>Hiệu quả vượt trội trong các bài toán phân loại nhị phân, kể cả với dữ liệu không cân bằng.</w:t>
      </w:r>
    </w:p>
    <w:p w14:paraId="6DDC2ED7" w14:textId="2307FFBE" w:rsidR="00B561EC" w:rsidRPr="001A715D" w:rsidRDefault="00B561EC" w:rsidP="00B561EC">
      <w:pPr>
        <w:ind w:left="398"/>
        <w:rPr>
          <w:rFonts w:ascii="Times New Roman" w:hAnsi="Times New Roman"/>
          <w:sz w:val="28"/>
          <w:szCs w:val="28"/>
          <w:lang w:eastAsia="en-US"/>
        </w:rPr>
      </w:pPr>
      <w:r w:rsidRPr="001A715D">
        <w:rPr>
          <w:rFonts w:ascii="Times New Roman" w:hAnsi="Times New Roman"/>
          <w:sz w:val="28"/>
          <w:szCs w:val="28"/>
          <w:lang w:eastAsia="en-US"/>
        </w:rPr>
        <w:tab/>
        <w:t xml:space="preserve">+ </w:t>
      </w:r>
      <w:r w:rsidR="000E28C9" w:rsidRPr="001A715D">
        <w:rPr>
          <w:rFonts w:ascii="Times New Roman" w:hAnsi="Times New Roman"/>
          <w:sz w:val="28"/>
          <w:szCs w:val="28"/>
          <w:lang w:eastAsia="en-US"/>
        </w:rPr>
        <w:t>Hỗ trợ điều chỉnh trọng số lớp (class weigths) để xử lý mất cân bằng.</w:t>
      </w:r>
    </w:p>
    <w:p w14:paraId="32FDE2C5" w14:textId="556E1767" w:rsidR="00B561EC" w:rsidRPr="001A715D" w:rsidRDefault="00B561EC" w:rsidP="00A61768">
      <w:pPr>
        <w:ind w:left="720" w:hanging="11"/>
        <w:rPr>
          <w:rFonts w:ascii="Times New Roman" w:hAnsi="Times New Roman"/>
          <w:sz w:val="28"/>
          <w:szCs w:val="28"/>
          <w:lang w:eastAsia="en-US"/>
        </w:rPr>
      </w:pPr>
      <w:r w:rsidRPr="001A715D">
        <w:rPr>
          <w:rFonts w:ascii="Times New Roman" w:hAnsi="Times New Roman"/>
          <w:sz w:val="28"/>
          <w:szCs w:val="28"/>
          <w:lang w:eastAsia="en-US"/>
        </w:rPr>
        <w:tab/>
        <w:t xml:space="preserve">+ </w:t>
      </w:r>
      <w:r w:rsidR="00A61768" w:rsidRPr="001A715D">
        <w:rPr>
          <w:rFonts w:ascii="Times New Roman" w:hAnsi="Times New Roman"/>
          <w:sz w:val="28"/>
          <w:szCs w:val="28"/>
          <w:lang w:eastAsia="en-US"/>
        </w:rPr>
        <w:t xml:space="preserve">Cung cấp tính năng đánh giá </w:t>
      </w:r>
      <w:r w:rsidR="00A61768" w:rsidRPr="001A715D">
        <w:rPr>
          <w:rFonts w:ascii="Times New Roman" w:hAnsi="Times New Roman"/>
          <w:i/>
          <w:iCs/>
          <w:sz w:val="28"/>
          <w:szCs w:val="28"/>
          <w:lang w:eastAsia="en-US"/>
        </w:rPr>
        <w:t>feature importance</w:t>
      </w:r>
      <w:r w:rsidR="00A61768" w:rsidRPr="001A715D">
        <w:rPr>
          <w:rFonts w:ascii="Times New Roman" w:hAnsi="Times New Roman"/>
          <w:sz w:val="28"/>
          <w:szCs w:val="28"/>
          <w:lang w:eastAsia="en-US"/>
        </w:rPr>
        <w:t xml:space="preserve"> và khả năng xử lý dữ liệu thưa (</w:t>
      </w:r>
      <w:r w:rsidR="00A61768" w:rsidRPr="001A715D">
        <w:rPr>
          <w:rFonts w:ascii="Times New Roman" w:hAnsi="Times New Roman"/>
          <w:i/>
          <w:iCs/>
          <w:sz w:val="28"/>
          <w:szCs w:val="28"/>
          <w:lang w:eastAsia="en-US"/>
        </w:rPr>
        <w:t>sparse data</w:t>
      </w:r>
      <w:r w:rsidR="00A61768" w:rsidRPr="001A715D">
        <w:rPr>
          <w:rFonts w:ascii="Times New Roman" w:hAnsi="Times New Roman"/>
          <w:sz w:val="28"/>
          <w:szCs w:val="28"/>
          <w:lang w:eastAsia="en-US"/>
        </w:rPr>
        <w:t>).</w:t>
      </w:r>
    </w:p>
    <w:p w14:paraId="50F1725D" w14:textId="77777777" w:rsidR="00B561EC" w:rsidRPr="001A715D" w:rsidRDefault="00B561EC" w:rsidP="00B561EC">
      <w:pPr>
        <w:ind w:left="398"/>
        <w:rPr>
          <w:rFonts w:ascii="Times New Roman" w:hAnsi="Times New Roman"/>
          <w:sz w:val="28"/>
          <w:szCs w:val="28"/>
          <w:lang w:eastAsia="en-US"/>
        </w:rPr>
      </w:pPr>
      <w:r w:rsidRPr="001A715D">
        <w:rPr>
          <w:rFonts w:ascii="Times New Roman" w:hAnsi="Times New Roman"/>
          <w:sz w:val="28"/>
          <w:szCs w:val="28"/>
          <w:lang w:eastAsia="en-US"/>
        </w:rPr>
        <w:t>- Nhược điểm:</w:t>
      </w:r>
    </w:p>
    <w:p w14:paraId="521EEB44" w14:textId="1EC0A90B" w:rsidR="00A61768" w:rsidRPr="001A715D" w:rsidRDefault="00B561EC" w:rsidP="00A61768">
      <w:pPr>
        <w:ind w:left="718"/>
        <w:rPr>
          <w:rFonts w:ascii="Times New Roman" w:hAnsi="Times New Roman"/>
          <w:sz w:val="28"/>
          <w:szCs w:val="28"/>
          <w:lang w:eastAsia="en-US"/>
        </w:rPr>
      </w:pPr>
      <w:r w:rsidRPr="001A715D">
        <w:rPr>
          <w:rFonts w:ascii="Times New Roman" w:hAnsi="Times New Roman"/>
          <w:sz w:val="28"/>
          <w:szCs w:val="28"/>
          <w:lang w:eastAsia="en-US"/>
        </w:rPr>
        <w:t xml:space="preserve">+ </w:t>
      </w:r>
      <w:r w:rsidR="00A61768" w:rsidRPr="001A715D">
        <w:rPr>
          <w:rFonts w:ascii="Times New Roman" w:hAnsi="Times New Roman"/>
          <w:sz w:val="28"/>
          <w:szCs w:val="28"/>
          <w:lang w:eastAsia="en-US"/>
        </w:rPr>
        <w:t>Yêu cầu tinh chỉnh siêu tham số (</w:t>
      </w:r>
      <w:r w:rsidR="00A61768" w:rsidRPr="001A715D">
        <w:rPr>
          <w:rFonts w:ascii="Times New Roman" w:hAnsi="Times New Roman"/>
          <w:i/>
          <w:iCs/>
          <w:sz w:val="28"/>
          <w:szCs w:val="28"/>
          <w:lang w:eastAsia="en-US"/>
        </w:rPr>
        <w:t>learning rate</w:t>
      </w:r>
      <w:r w:rsidR="00A61768" w:rsidRPr="001A715D">
        <w:rPr>
          <w:rFonts w:ascii="Times New Roman" w:hAnsi="Times New Roman"/>
          <w:sz w:val="28"/>
          <w:szCs w:val="28"/>
          <w:lang w:eastAsia="en-US"/>
        </w:rPr>
        <w:t xml:space="preserve">, </w:t>
      </w:r>
      <w:r w:rsidR="00A61768" w:rsidRPr="001A715D">
        <w:rPr>
          <w:rFonts w:ascii="Times New Roman" w:hAnsi="Times New Roman"/>
          <w:i/>
          <w:iCs/>
          <w:sz w:val="28"/>
          <w:szCs w:val="28"/>
          <w:lang w:eastAsia="en-US"/>
        </w:rPr>
        <w:t>max_depth</w:t>
      </w:r>
      <w:r w:rsidR="00A61768" w:rsidRPr="001A715D">
        <w:rPr>
          <w:rFonts w:ascii="Times New Roman" w:hAnsi="Times New Roman"/>
          <w:sz w:val="28"/>
          <w:szCs w:val="28"/>
          <w:lang w:eastAsia="en-US"/>
        </w:rPr>
        <w:t xml:space="preserve">, </w:t>
      </w:r>
      <w:r w:rsidR="00A61768" w:rsidRPr="001A715D">
        <w:rPr>
          <w:rFonts w:ascii="Times New Roman" w:hAnsi="Times New Roman"/>
          <w:i/>
          <w:iCs/>
          <w:sz w:val="28"/>
          <w:szCs w:val="28"/>
          <w:lang w:eastAsia="en-US"/>
        </w:rPr>
        <w:t>n_estimators</w:t>
      </w:r>
      <w:r w:rsidR="00A61768" w:rsidRPr="001A715D">
        <w:rPr>
          <w:rFonts w:ascii="Times New Roman" w:hAnsi="Times New Roman"/>
          <w:sz w:val="28"/>
          <w:szCs w:val="28"/>
          <w:lang w:eastAsia="en-US"/>
        </w:rPr>
        <w:t>, v.v.) để đạt hiệu suất tối ưu.</w:t>
      </w:r>
    </w:p>
    <w:p w14:paraId="389094EC" w14:textId="1619CC79" w:rsidR="00DF7867" w:rsidRPr="001A715D" w:rsidRDefault="00B561EC" w:rsidP="00270B63">
      <w:pPr>
        <w:ind w:left="398"/>
        <w:rPr>
          <w:rFonts w:ascii="Times New Roman" w:hAnsi="Times New Roman"/>
          <w:sz w:val="28"/>
          <w:szCs w:val="28"/>
          <w:lang w:eastAsia="en-US"/>
        </w:rPr>
      </w:pPr>
      <w:r w:rsidRPr="001A715D">
        <w:rPr>
          <w:rFonts w:ascii="Times New Roman" w:hAnsi="Times New Roman"/>
          <w:sz w:val="28"/>
          <w:szCs w:val="28"/>
          <w:lang w:eastAsia="en-US"/>
        </w:rPr>
        <w:tab/>
        <w:t xml:space="preserve">+ </w:t>
      </w:r>
      <w:r w:rsidR="006652F4" w:rsidRPr="001A715D">
        <w:rPr>
          <w:rFonts w:ascii="Times New Roman" w:hAnsi="Times New Roman"/>
          <w:sz w:val="28"/>
          <w:szCs w:val="28"/>
          <w:lang w:eastAsia="en-US"/>
        </w:rPr>
        <w:t>Có thể nhạy cảm với dữ liệu không cân bằng nếu không được cấu hình đúng.</w:t>
      </w:r>
    </w:p>
    <w:p w14:paraId="7EF87EB1" w14:textId="4FAA6CA5" w:rsidR="006652F4" w:rsidRPr="001A715D" w:rsidRDefault="006652F4" w:rsidP="00CA47EF">
      <w:pPr>
        <w:pStyle w:val="Chimuc3"/>
        <w:ind w:leftChars="166" w:left="398"/>
        <w:outlineLvl w:val="2"/>
        <w:rPr>
          <w:b/>
          <w:bCs/>
          <w:szCs w:val="28"/>
          <w:lang w:eastAsia="en-US"/>
        </w:rPr>
      </w:pPr>
      <w:bookmarkStart w:id="21" w:name="_Toc196773071"/>
      <w:r w:rsidRPr="001A715D">
        <w:rPr>
          <w:b/>
          <w:bCs/>
          <w:szCs w:val="28"/>
          <w:lang w:eastAsia="en-US"/>
        </w:rPr>
        <w:t>4. CatBoost (Categorical Boosting)</w:t>
      </w:r>
      <w:bookmarkEnd w:id="21"/>
    </w:p>
    <w:p w14:paraId="1E21538C" w14:textId="7A9BA3FA" w:rsidR="006652F4" w:rsidRPr="001A715D" w:rsidRDefault="006652F4" w:rsidP="00D31C89">
      <w:pPr>
        <w:ind w:left="398"/>
        <w:rPr>
          <w:rFonts w:ascii="Times New Roman" w:hAnsi="Times New Roman"/>
          <w:sz w:val="28"/>
          <w:szCs w:val="28"/>
          <w:lang w:eastAsia="en-US"/>
        </w:rPr>
      </w:pPr>
      <w:r w:rsidRPr="001A715D">
        <w:rPr>
          <w:rFonts w:ascii="Times New Roman" w:hAnsi="Times New Roman"/>
          <w:sz w:val="28"/>
          <w:szCs w:val="28"/>
          <w:lang w:eastAsia="en-US"/>
        </w:rPr>
        <w:t xml:space="preserve">- Là một mô hình </w:t>
      </w:r>
      <w:r w:rsidR="00D31C89" w:rsidRPr="001A715D">
        <w:rPr>
          <w:rFonts w:ascii="Times New Roman" w:hAnsi="Times New Roman"/>
          <w:i/>
          <w:iCs/>
          <w:sz w:val="28"/>
          <w:szCs w:val="28"/>
          <w:lang w:eastAsia="en-US"/>
        </w:rPr>
        <w:t>gradient boosting</w:t>
      </w:r>
      <w:r w:rsidR="00D31C89" w:rsidRPr="001A715D">
        <w:rPr>
          <w:rFonts w:ascii="Times New Roman" w:hAnsi="Times New Roman"/>
          <w:sz w:val="28"/>
          <w:szCs w:val="28"/>
          <w:lang w:eastAsia="en-US"/>
        </w:rPr>
        <w:t xml:space="preserve"> được phát triển bởi Yandex, được tối ưu hóa cho các bài toán có dữ liệu phân loại (</w:t>
      </w:r>
      <w:r w:rsidR="00D31C89" w:rsidRPr="001A715D">
        <w:rPr>
          <w:rFonts w:ascii="Times New Roman" w:hAnsi="Times New Roman"/>
          <w:i/>
          <w:iCs/>
          <w:sz w:val="28"/>
          <w:szCs w:val="28"/>
          <w:lang w:eastAsia="en-US"/>
        </w:rPr>
        <w:t>categorical data</w:t>
      </w:r>
      <w:r w:rsidR="00D31C89" w:rsidRPr="001A715D">
        <w:rPr>
          <w:rFonts w:ascii="Times New Roman" w:hAnsi="Times New Roman"/>
          <w:sz w:val="28"/>
          <w:szCs w:val="28"/>
          <w:lang w:eastAsia="en-US"/>
        </w:rPr>
        <w:t xml:space="preserve">). Tương tự </w:t>
      </w:r>
      <w:r w:rsidR="00D31C89" w:rsidRPr="001A715D">
        <w:rPr>
          <w:rFonts w:ascii="Times New Roman" w:hAnsi="Times New Roman"/>
          <w:i/>
          <w:iCs/>
          <w:sz w:val="28"/>
          <w:szCs w:val="28"/>
          <w:lang w:eastAsia="en-US"/>
        </w:rPr>
        <w:t>XGBoost</w:t>
      </w:r>
      <w:r w:rsidR="00D31C89" w:rsidRPr="001A715D">
        <w:rPr>
          <w:rFonts w:ascii="Times New Roman" w:hAnsi="Times New Roman"/>
          <w:sz w:val="28"/>
          <w:szCs w:val="28"/>
          <w:lang w:eastAsia="en-US"/>
        </w:rPr>
        <w:t xml:space="preserve">, </w:t>
      </w:r>
      <w:r w:rsidR="00D31C89" w:rsidRPr="001A715D">
        <w:rPr>
          <w:rFonts w:ascii="Times New Roman" w:hAnsi="Times New Roman"/>
          <w:i/>
          <w:iCs/>
          <w:sz w:val="28"/>
          <w:szCs w:val="28"/>
          <w:lang w:eastAsia="en-US"/>
        </w:rPr>
        <w:t>CatBoost</w:t>
      </w:r>
      <w:r w:rsidR="00D31C89" w:rsidRPr="001A715D">
        <w:rPr>
          <w:rFonts w:ascii="Times New Roman" w:hAnsi="Times New Roman"/>
          <w:sz w:val="28"/>
          <w:szCs w:val="28"/>
          <w:lang w:eastAsia="en-US"/>
        </w:rPr>
        <w:t xml:space="preserve"> xây dựng các </w:t>
      </w:r>
      <w:r w:rsidR="00D31C89" w:rsidRPr="001A715D">
        <w:rPr>
          <w:rFonts w:ascii="Times New Roman" w:hAnsi="Times New Roman"/>
          <w:i/>
          <w:iCs/>
          <w:sz w:val="28"/>
          <w:szCs w:val="28"/>
          <w:lang w:eastAsia="en-US"/>
        </w:rPr>
        <w:t>Decision Tree</w:t>
      </w:r>
      <w:r w:rsidR="00D31C89" w:rsidRPr="001A715D">
        <w:rPr>
          <w:rFonts w:ascii="Times New Roman" w:hAnsi="Times New Roman"/>
          <w:sz w:val="28"/>
          <w:szCs w:val="28"/>
          <w:lang w:eastAsia="en-US"/>
        </w:rPr>
        <w:t xml:space="preserve"> tuần tự, nhưng sử dụng kỹ thuật </w:t>
      </w:r>
      <w:r w:rsidR="00D31C89" w:rsidRPr="001A715D">
        <w:rPr>
          <w:rFonts w:ascii="Times New Roman" w:hAnsi="Times New Roman"/>
          <w:i/>
          <w:iCs/>
          <w:sz w:val="28"/>
          <w:szCs w:val="28"/>
          <w:lang w:eastAsia="en-US"/>
        </w:rPr>
        <w:t>ordered boosting</w:t>
      </w:r>
      <w:r w:rsidR="00D31C89" w:rsidRPr="001A715D">
        <w:rPr>
          <w:rFonts w:ascii="Times New Roman" w:hAnsi="Times New Roman"/>
          <w:sz w:val="28"/>
          <w:szCs w:val="28"/>
          <w:lang w:eastAsia="en-US"/>
        </w:rPr>
        <w:t xml:space="preserve"> để giảm thiên lệch và </w:t>
      </w:r>
      <w:r w:rsidR="00D31C89" w:rsidRPr="001A715D">
        <w:rPr>
          <w:rFonts w:ascii="Times New Roman" w:hAnsi="Times New Roman"/>
          <w:i/>
          <w:iCs/>
          <w:sz w:val="28"/>
          <w:szCs w:val="28"/>
          <w:lang w:eastAsia="en-US"/>
        </w:rPr>
        <w:t>symmetric trees</w:t>
      </w:r>
      <w:r w:rsidR="00D31C89" w:rsidRPr="001A715D">
        <w:rPr>
          <w:rFonts w:ascii="Times New Roman" w:hAnsi="Times New Roman"/>
          <w:sz w:val="28"/>
          <w:szCs w:val="28"/>
          <w:lang w:eastAsia="en-US"/>
        </w:rPr>
        <w:t xml:space="preserve"> để tăng tốc độ huấn luyện. Mô hình tự động xử lý các đặc trưng phân loại mà không cần mã hóa (</w:t>
      </w:r>
      <w:r w:rsidR="00D31C89" w:rsidRPr="001A715D">
        <w:rPr>
          <w:rFonts w:ascii="Times New Roman" w:hAnsi="Times New Roman"/>
          <w:i/>
          <w:iCs/>
          <w:sz w:val="28"/>
          <w:szCs w:val="28"/>
          <w:lang w:eastAsia="en-US"/>
        </w:rPr>
        <w:t>encoding</w:t>
      </w:r>
      <w:r w:rsidR="00D31C89" w:rsidRPr="001A715D">
        <w:rPr>
          <w:rFonts w:ascii="Times New Roman" w:hAnsi="Times New Roman"/>
          <w:sz w:val="28"/>
          <w:szCs w:val="28"/>
          <w:lang w:eastAsia="en-US"/>
        </w:rPr>
        <w:t>)</w:t>
      </w:r>
      <w:r w:rsidRPr="001A715D">
        <w:rPr>
          <w:rFonts w:ascii="Times New Roman" w:hAnsi="Times New Roman"/>
          <w:sz w:val="28"/>
          <w:szCs w:val="28"/>
          <w:lang w:eastAsia="en-US"/>
        </w:rPr>
        <w:t>.</w:t>
      </w:r>
    </w:p>
    <w:p w14:paraId="7F8EF673" w14:textId="77777777" w:rsidR="006652F4" w:rsidRPr="001A715D" w:rsidRDefault="006652F4" w:rsidP="006652F4">
      <w:pPr>
        <w:ind w:left="398"/>
        <w:rPr>
          <w:rFonts w:ascii="Times New Roman" w:hAnsi="Times New Roman"/>
          <w:sz w:val="28"/>
          <w:szCs w:val="28"/>
          <w:lang w:eastAsia="en-US"/>
        </w:rPr>
      </w:pPr>
      <w:r w:rsidRPr="001A715D">
        <w:rPr>
          <w:rFonts w:ascii="Times New Roman" w:hAnsi="Times New Roman"/>
          <w:sz w:val="28"/>
          <w:szCs w:val="28"/>
          <w:lang w:eastAsia="en-US"/>
        </w:rPr>
        <w:t xml:space="preserve">- Ưu điểm: </w:t>
      </w:r>
    </w:p>
    <w:p w14:paraId="2A919CC1" w14:textId="62400922" w:rsidR="006652F4" w:rsidRPr="001A715D" w:rsidRDefault="006652F4" w:rsidP="00D31C89">
      <w:pPr>
        <w:ind w:left="718"/>
        <w:rPr>
          <w:rFonts w:ascii="Times New Roman" w:hAnsi="Times New Roman"/>
          <w:sz w:val="28"/>
          <w:szCs w:val="28"/>
          <w:lang w:eastAsia="en-US"/>
        </w:rPr>
      </w:pPr>
      <w:r w:rsidRPr="001A715D">
        <w:rPr>
          <w:rFonts w:ascii="Times New Roman" w:hAnsi="Times New Roman"/>
          <w:sz w:val="28"/>
          <w:szCs w:val="28"/>
          <w:lang w:eastAsia="en-US"/>
        </w:rPr>
        <w:t xml:space="preserve">+ </w:t>
      </w:r>
      <w:r w:rsidR="00D31C89" w:rsidRPr="001A715D">
        <w:rPr>
          <w:rFonts w:ascii="Times New Roman" w:hAnsi="Times New Roman"/>
          <w:sz w:val="28"/>
          <w:szCs w:val="28"/>
          <w:lang w:eastAsia="en-US"/>
        </w:rPr>
        <w:t>Hiệu suất cao, đặc biệt với dữ liệu có nhiều đặc trưng phân loại</w:t>
      </w:r>
      <w:r w:rsidRPr="001A715D">
        <w:rPr>
          <w:rFonts w:ascii="Times New Roman" w:hAnsi="Times New Roman"/>
          <w:sz w:val="28"/>
          <w:szCs w:val="28"/>
          <w:lang w:eastAsia="en-US"/>
        </w:rPr>
        <w:t>.</w:t>
      </w:r>
    </w:p>
    <w:p w14:paraId="28DCB730" w14:textId="427700B8" w:rsidR="003126C2" w:rsidRPr="001A715D" w:rsidRDefault="006652F4" w:rsidP="003126C2">
      <w:pPr>
        <w:ind w:left="398"/>
        <w:rPr>
          <w:rFonts w:ascii="Times New Roman" w:hAnsi="Times New Roman"/>
          <w:sz w:val="28"/>
          <w:szCs w:val="28"/>
          <w:lang w:eastAsia="en-US"/>
        </w:rPr>
      </w:pPr>
      <w:r w:rsidRPr="001A715D">
        <w:rPr>
          <w:rFonts w:ascii="Times New Roman" w:hAnsi="Times New Roman"/>
          <w:sz w:val="28"/>
          <w:szCs w:val="28"/>
          <w:lang w:eastAsia="en-US"/>
        </w:rPr>
        <w:tab/>
        <w:t xml:space="preserve">+ </w:t>
      </w:r>
      <w:r w:rsidR="003126C2" w:rsidRPr="001A715D">
        <w:rPr>
          <w:rFonts w:ascii="Times New Roman" w:hAnsi="Times New Roman"/>
          <w:sz w:val="28"/>
          <w:szCs w:val="28"/>
          <w:lang w:eastAsia="en-US"/>
        </w:rPr>
        <w:t xml:space="preserve">Tự động xử lý dữ liệu không cân bằng thông qua tham số </w:t>
      </w:r>
      <w:r w:rsidR="003126C2" w:rsidRPr="001A715D">
        <w:rPr>
          <w:rFonts w:ascii="Times New Roman" w:hAnsi="Times New Roman"/>
          <w:i/>
          <w:iCs/>
          <w:sz w:val="28"/>
          <w:szCs w:val="28"/>
          <w:lang w:eastAsia="en-US"/>
        </w:rPr>
        <w:t>class_weights</w:t>
      </w:r>
      <w:r w:rsidR="003126C2" w:rsidRPr="001A715D">
        <w:rPr>
          <w:rFonts w:ascii="Times New Roman" w:hAnsi="Times New Roman"/>
          <w:sz w:val="28"/>
          <w:szCs w:val="28"/>
          <w:lang w:eastAsia="en-US"/>
        </w:rPr>
        <w:t xml:space="preserve"> hoặc </w:t>
      </w:r>
      <w:r w:rsidR="003126C2" w:rsidRPr="001A715D">
        <w:rPr>
          <w:rFonts w:ascii="Times New Roman" w:hAnsi="Times New Roman"/>
          <w:i/>
          <w:iCs/>
          <w:sz w:val="28"/>
          <w:szCs w:val="28"/>
          <w:lang w:eastAsia="en-US"/>
        </w:rPr>
        <w:t>auto_class_weights.</w:t>
      </w:r>
    </w:p>
    <w:p w14:paraId="7A470FE6" w14:textId="31324DC4" w:rsidR="006652F4" w:rsidRPr="001A715D" w:rsidRDefault="006652F4" w:rsidP="003126C2">
      <w:pPr>
        <w:ind w:left="720" w:hanging="11"/>
        <w:rPr>
          <w:rFonts w:ascii="Times New Roman" w:hAnsi="Times New Roman"/>
          <w:sz w:val="28"/>
          <w:szCs w:val="28"/>
          <w:lang w:eastAsia="en-US"/>
        </w:rPr>
      </w:pPr>
      <w:r w:rsidRPr="001A715D">
        <w:rPr>
          <w:rFonts w:ascii="Times New Roman" w:hAnsi="Times New Roman"/>
          <w:sz w:val="28"/>
          <w:szCs w:val="28"/>
          <w:lang w:eastAsia="en-US"/>
        </w:rPr>
        <w:tab/>
        <w:t xml:space="preserve">+ </w:t>
      </w:r>
      <w:r w:rsidR="003126C2" w:rsidRPr="001A715D">
        <w:rPr>
          <w:rFonts w:ascii="Times New Roman" w:hAnsi="Times New Roman"/>
          <w:sz w:val="28"/>
          <w:szCs w:val="28"/>
          <w:lang w:eastAsia="en-US"/>
        </w:rPr>
        <w:t xml:space="preserve">Giảm nguy cơ quá khớp nhờ </w:t>
      </w:r>
      <w:r w:rsidR="003126C2" w:rsidRPr="001A715D">
        <w:rPr>
          <w:rFonts w:ascii="Times New Roman" w:hAnsi="Times New Roman"/>
          <w:i/>
          <w:iCs/>
          <w:sz w:val="28"/>
          <w:szCs w:val="28"/>
          <w:lang w:eastAsia="en-US"/>
        </w:rPr>
        <w:t>ordered boosting</w:t>
      </w:r>
      <w:r w:rsidR="003126C2" w:rsidRPr="001A715D">
        <w:rPr>
          <w:rFonts w:ascii="Times New Roman" w:hAnsi="Times New Roman"/>
          <w:sz w:val="28"/>
          <w:szCs w:val="28"/>
          <w:lang w:eastAsia="en-US"/>
        </w:rPr>
        <w:t xml:space="preserve"> và </w:t>
      </w:r>
      <w:r w:rsidR="003126C2" w:rsidRPr="001A715D">
        <w:rPr>
          <w:rFonts w:ascii="Times New Roman" w:hAnsi="Times New Roman"/>
          <w:i/>
          <w:iCs/>
          <w:sz w:val="28"/>
          <w:szCs w:val="28"/>
          <w:lang w:eastAsia="en-US"/>
        </w:rPr>
        <w:t>regularization</w:t>
      </w:r>
      <w:r w:rsidR="003126C2" w:rsidRPr="001A715D">
        <w:rPr>
          <w:rFonts w:ascii="Times New Roman" w:hAnsi="Times New Roman"/>
          <w:sz w:val="28"/>
          <w:szCs w:val="28"/>
          <w:lang w:eastAsia="en-US"/>
        </w:rPr>
        <w:t>.</w:t>
      </w:r>
    </w:p>
    <w:p w14:paraId="1339ED02" w14:textId="77777777" w:rsidR="006652F4" w:rsidRPr="001A715D" w:rsidRDefault="006652F4" w:rsidP="006652F4">
      <w:pPr>
        <w:ind w:left="398"/>
        <w:rPr>
          <w:rFonts w:ascii="Times New Roman" w:hAnsi="Times New Roman"/>
          <w:sz w:val="28"/>
          <w:szCs w:val="28"/>
          <w:lang w:eastAsia="en-US"/>
        </w:rPr>
      </w:pPr>
      <w:r w:rsidRPr="001A715D">
        <w:rPr>
          <w:rFonts w:ascii="Times New Roman" w:hAnsi="Times New Roman"/>
          <w:sz w:val="28"/>
          <w:szCs w:val="28"/>
          <w:lang w:eastAsia="en-US"/>
        </w:rPr>
        <w:t>- Nhược điểm:</w:t>
      </w:r>
    </w:p>
    <w:p w14:paraId="30462258" w14:textId="45C62DFF" w:rsidR="006652F4" w:rsidRPr="001A715D" w:rsidRDefault="006652F4" w:rsidP="003126C2">
      <w:pPr>
        <w:ind w:left="718"/>
        <w:rPr>
          <w:rFonts w:ascii="Times New Roman" w:hAnsi="Times New Roman"/>
          <w:sz w:val="28"/>
          <w:szCs w:val="28"/>
          <w:lang w:eastAsia="en-US"/>
        </w:rPr>
      </w:pPr>
      <w:r w:rsidRPr="001A715D">
        <w:rPr>
          <w:rFonts w:ascii="Times New Roman" w:hAnsi="Times New Roman"/>
          <w:sz w:val="28"/>
          <w:szCs w:val="28"/>
          <w:lang w:eastAsia="en-US"/>
        </w:rPr>
        <w:t xml:space="preserve">+ </w:t>
      </w:r>
      <w:r w:rsidR="003126C2" w:rsidRPr="001A715D">
        <w:rPr>
          <w:rFonts w:ascii="Times New Roman" w:hAnsi="Times New Roman"/>
          <w:sz w:val="28"/>
          <w:szCs w:val="28"/>
          <w:lang w:eastAsia="en-US"/>
        </w:rPr>
        <w:t>Cần tinh chỉnh siêu tham số (</w:t>
      </w:r>
      <w:r w:rsidR="003126C2" w:rsidRPr="001A715D">
        <w:rPr>
          <w:rFonts w:ascii="Times New Roman" w:hAnsi="Times New Roman"/>
          <w:i/>
          <w:iCs/>
          <w:sz w:val="28"/>
          <w:szCs w:val="28"/>
          <w:lang w:eastAsia="en-US"/>
        </w:rPr>
        <w:t>depth</w:t>
      </w:r>
      <w:r w:rsidR="003126C2" w:rsidRPr="001A715D">
        <w:rPr>
          <w:rFonts w:ascii="Times New Roman" w:hAnsi="Times New Roman"/>
          <w:sz w:val="28"/>
          <w:szCs w:val="28"/>
          <w:lang w:eastAsia="en-US"/>
        </w:rPr>
        <w:t xml:space="preserve">, </w:t>
      </w:r>
      <w:r w:rsidR="003126C2" w:rsidRPr="001A715D">
        <w:rPr>
          <w:rFonts w:ascii="Times New Roman" w:hAnsi="Times New Roman"/>
          <w:i/>
          <w:iCs/>
          <w:sz w:val="28"/>
          <w:szCs w:val="28"/>
          <w:lang w:eastAsia="en-US"/>
        </w:rPr>
        <w:t>learning_rate</w:t>
      </w:r>
      <w:r w:rsidR="003126C2" w:rsidRPr="001A715D">
        <w:rPr>
          <w:rFonts w:ascii="Times New Roman" w:hAnsi="Times New Roman"/>
          <w:sz w:val="28"/>
          <w:szCs w:val="28"/>
          <w:lang w:eastAsia="en-US"/>
        </w:rPr>
        <w:t>, v.v.) để đạt hiệu quả tối ưu</w:t>
      </w:r>
      <w:r w:rsidRPr="001A715D">
        <w:rPr>
          <w:rFonts w:ascii="Times New Roman" w:hAnsi="Times New Roman"/>
          <w:sz w:val="28"/>
          <w:szCs w:val="28"/>
          <w:lang w:eastAsia="en-US"/>
        </w:rPr>
        <w:t>.</w:t>
      </w:r>
    </w:p>
    <w:p w14:paraId="3A5DE048" w14:textId="3E284083" w:rsidR="003C442F" w:rsidRPr="001A715D" w:rsidRDefault="006652F4" w:rsidP="00AA469D">
      <w:pPr>
        <w:ind w:left="720"/>
        <w:rPr>
          <w:rFonts w:ascii="Times New Roman" w:hAnsi="Times New Roman"/>
          <w:sz w:val="28"/>
          <w:szCs w:val="28"/>
          <w:lang w:eastAsia="en-US"/>
        </w:rPr>
      </w:pPr>
      <w:r w:rsidRPr="001A715D">
        <w:rPr>
          <w:rFonts w:ascii="Times New Roman" w:hAnsi="Times New Roman"/>
          <w:sz w:val="28"/>
          <w:szCs w:val="28"/>
          <w:lang w:eastAsia="en-US"/>
        </w:rPr>
        <w:t xml:space="preserve">+ </w:t>
      </w:r>
      <w:r w:rsidR="00AA469D" w:rsidRPr="001A715D">
        <w:rPr>
          <w:rFonts w:ascii="Times New Roman" w:hAnsi="Times New Roman"/>
          <w:sz w:val="28"/>
          <w:szCs w:val="28"/>
          <w:lang w:eastAsia="en-US"/>
        </w:rPr>
        <w:t>Yêu cầu thời gian huấn luyện lâu hơn với dữ liệu lớn nếu không sử dụng GPU.</w:t>
      </w:r>
    </w:p>
    <w:p w14:paraId="1A74F937" w14:textId="247A2F24" w:rsidR="00CA68BF" w:rsidRPr="001A715D" w:rsidRDefault="00CA68BF" w:rsidP="00CA47EF">
      <w:pPr>
        <w:pStyle w:val="Chimuc2"/>
        <w:ind w:leftChars="83" w:left="199"/>
        <w:outlineLvl w:val="1"/>
        <w:rPr>
          <w:bCs/>
          <w:szCs w:val="28"/>
          <w:lang w:eastAsia="en-US"/>
        </w:rPr>
      </w:pPr>
      <w:bookmarkStart w:id="22" w:name="_Toc196773072"/>
      <w:r w:rsidRPr="001A715D">
        <w:rPr>
          <w:bCs/>
          <w:szCs w:val="28"/>
          <w:lang w:eastAsia="en-US"/>
        </w:rPr>
        <w:t>II. Quy trình huấn luyện</w:t>
      </w:r>
      <w:bookmarkEnd w:id="22"/>
    </w:p>
    <w:p w14:paraId="6EDEB6D8" w14:textId="77777777" w:rsidR="00CA68BF" w:rsidRPr="001A715D" w:rsidRDefault="00CA68BF" w:rsidP="00CA68BF">
      <w:pPr>
        <w:rPr>
          <w:rFonts w:ascii="Times New Roman" w:hAnsi="Times New Roman"/>
          <w:sz w:val="28"/>
          <w:szCs w:val="28"/>
          <w:lang w:eastAsia="en-US"/>
        </w:rPr>
      </w:pPr>
      <w:r w:rsidRPr="001A715D">
        <w:rPr>
          <w:rFonts w:ascii="Times New Roman" w:hAnsi="Times New Roman"/>
          <w:sz w:val="28"/>
          <w:szCs w:val="28"/>
          <w:lang w:eastAsia="en-US"/>
        </w:rPr>
        <w:t xml:space="preserve">- Thư viện sử dụng: Các mô hình được triển khai bằng </w:t>
      </w:r>
      <w:r w:rsidRPr="001A715D">
        <w:rPr>
          <w:rFonts w:ascii="Times New Roman" w:hAnsi="Times New Roman"/>
          <w:i/>
          <w:iCs/>
          <w:sz w:val="28"/>
          <w:szCs w:val="28"/>
          <w:lang w:eastAsia="en-US"/>
        </w:rPr>
        <w:t>scikit-learn</w:t>
      </w: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Decision Tree</w:t>
      </w: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Random Forest</w:t>
      </w: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xgboost</w:t>
      </w: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XGBoost</w:t>
      </w:r>
      <w:r w:rsidRPr="001A715D">
        <w:rPr>
          <w:rFonts w:ascii="Times New Roman" w:hAnsi="Times New Roman"/>
          <w:sz w:val="28"/>
          <w:szCs w:val="28"/>
          <w:lang w:eastAsia="en-US"/>
        </w:rPr>
        <w:t xml:space="preserve">) và </w:t>
      </w:r>
      <w:r w:rsidRPr="001A715D">
        <w:rPr>
          <w:rFonts w:ascii="Times New Roman" w:hAnsi="Times New Roman"/>
          <w:i/>
          <w:iCs/>
          <w:sz w:val="28"/>
          <w:szCs w:val="28"/>
          <w:lang w:eastAsia="en-US"/>
        </w:rPr>
        <w:t>catboost</w:t>
      </w: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CatBoost</w:t>
      </w:r>
      <w:r w:rsidRPr="001A715D">
        <w:rPr>
          <w:rFonts w:ascii="Times New Roman" w:hAnsi="Times New Roman"/>
          <w:sz w:val="28"/>
          <w:szCs w:val="28"/>
          <w:lang w:eastAsia="en-US"/>
        </w:rPr>
        <w:t>).</w:t>
      </w:r>
    </w:p>
    <w:p w14:paraId="0A0936B6" w14:textId="28473550" w:rsidR="00CA68BF" w:rsidRPr="001A715D" w:rsidRDefault="00A135A6" w:rsidP="00CA68BF">
      <w:pPr>
        <w:rPr>
          <w:rFonts w:ascii="Times New Roman" w:hAnsi="Times New Roman"/>
          <w:sz w:val="28"/>
          <w:szCs w:val="28"/>
          <w:lang w:eastAsia="en-US"/>
        </w:rPr>
      </w:pPr>
      <w:r w:rsidRPr="001A715D">
        <w:rPr>
          <w:rFonts w:ascii="Times New Roman" w:hAnsi="Times New Roman"/>
          <w:sz w:val="28"/>
          <w:szCs w:val="28"/>
          <w:lang w:eastAsia="en-US"/>
        </w:rPr>
        <w:t>- Đánh giá hiệu suất:</w:t>
      </w:r>
    </w:p>
    <w:p w14:paraId="174F71CE" w14:textId="2255A1A7" w:rsidR="00A135A6" w:rsidRPr="001A715D" w:rsidRDefault="00A135A6" w:rsidP="00A135A6">
      <w:pPr>
        <w:rPr>
          <w:rFonts w:ascii="Times New Roman" w:hAnsi="Times New Roman"/>
          <w:sz w:val="28"/>
          <w:szCs w:val="28"/>
          <w:lang w:eastAsia="en-US"/>
        </w:rPr>
      </w:pPr>
      <w:r w:rsidRPr="001A715D">
        <w:rPr>
          <w:rFonts w:ascii="Times New Roman" w:hAnsi="Times New Roman"/>
          <w:sz w:val="28"/>
          <w:szCs w:val="28"/>
          <w:lang w:eastAsia="en-US"/>
        </w:rPr>
        <w:t xml:space="preserve"> + Các chỉ số được sử dụng bao gồm:</w:t>
      </w:r>
    </w:p>
    <w:p w14:paraId="5DCD9C9D" w14:textId="77777777" w:rsidR="00A135A6" w:rsidRPr="001A715D" w:rsidRDefault="00A135A6" w:rsidP="00A135A6">
      <w:pPr>
        <w:numPr>
          <w:ilvl w:val="0"/>
          <w:numId w:val="38"/>
        </w:numPr>
        <w:rPr>
          <w:rFonts w:ascii="Times New Roman" w:hAnsi="Times New Roman"/>
          <w:sz w:val="28"/>
          <w:szCs w:val="28"/>
          <w:lang w:eastAsia="en-US"/>
        </w:rPr>
      </w:pPr>
      <w:r w:rsidRPr="001A715D">
        <w:rPr>
          <w:rFonts w:ascii="Times New Roman" w:hAnsi="Times New Roman"/>
          <w:sz w:val="28"/>
          <w:szCs w:val="28"/>
          <w:lang w:eastAsia="en-US"/>
        </w:rPr>
        <w:t>Accuracy: Tỷ lệ dự đoán đúng trên tổng số mẫu.</w:t>
      </w:r>
    </w:p>
    <w:p w14:paraId="33FE1664" w14:textId="77777777" w:rsidR="00A135A6" w:rsidRPr="001A715D" w:rsidRDefault="00A135A6" w:rsidP="00A135A6">
      <w:pPr>
        <w:numPr>
          <w:ilvl w:val="0"/>
          <w:numId w:val="38"/>
        </w:numPr>
        <w:rPr>
          <w:rFonts w:ascii="Times New Roman" w:hAnsi="Times New Roman"/>
          <w:sz w:val="28"/>
          <w:szCs w:val="28"/>
          <w:lang w:eastAsia="en-US"/>
        </w:rPr>
      </w:pPr>
      <w:r w:rsidRPr="001A715D">
        <w:rPr>
          <w:rFonts w:ascii="Times New Roman" w:hAnsi="Times New Roman"/>
          <w:sz w:val="28"/>
          <w:szCs w:val="28"/>
          <w:lang w:eastAsia="en-US"/>
        </w:rPr>
        <w:t>Precision: Tỷ lệ dự đoán đúng trong số các URL được dự đoán là lừa đảo.</w:t>
      </w:r>
    </w:p>
    <w:p w14:paraId="35ADCEA0" w14:textId="77777777" w:rsidR="00A135A6" w:rsidRPr="001A715D" w:rsidRDefault="00A135A6" w:rsidP="00A135A6">
      <w:pPr>
        <w:numPr>
          <w:ilvl w:val="0"/>
          <w:numId w:val="38"/>
        </w:numPr>
        <w:rPr>
          <w:rFonts w:ascii="Times New Roman" w:hAnsi="Times New Roman"/>
          <w:sz w:val="28"/>
          <w:szCs w:val="28"/>
          <w:lang w:eastAsia="en-US"/>
        </w:rPr>
      </w:pPr>
      <w:r w:rsidRPr="001A715D">
        <w:rPr>
          <w:rFonts w:ascii="Times New Roman" w:hAnsi="Times New Roman"/>
          <w:sz w:val="28"/>
          <w:szCs w:val="28"/>
          <w:lang w:eastAsia="en-US"/>
        </w:rPr>
        <w:t>Recall: Tỷ lệ các URL lừa đảo thực sự được phát hiện.</w:t>
      </w:r>
    </w:p>
    <w:p w14:paraId="67DC90DC" w14:textId="77777777" w:rsidR="00A135A6" w:rsidRPr="001A715D" w:rsidRDefault="00A135A6" w:rsidP="00A135A6">
      <w:pPr>
        <w:numPr>
          <w:ilvl w:val="0"/>
          <w:numId w:val="38"/>
        </w:numPr>
        <w:rPr>
          <w:rFonts w:ascii="Times New Roman" w:hAnsi="Times New Roman"/>
          <w:sz w:val="28"/>
          <w:szCs w:val="28"/>
          <w:lang w:eastAsia="en-US"/>
        </w:rPr>
      </w:pPr>
      <w:r w:rsidRPr="001A715D">
        <w:rPr>
          <w:rFonts w:ascii="Times New Roman" w:hAnsi="Times New Roman"/>
          <w:sz w:val="28"/>
          <w:szCs w:val="28"/>
          <w:lang w:eastAsia="en-US"/>
        </w:rPr>
        <w:t xml:space="preserve">F1-score: Trung bình hài hòa giữa </w:t>
      </w:r>
      <w:r w:rsidRPr="001A715D">
        <w:rPr>
          <w:rFonts w:ascii="Times New Roman" w:hAnsi="Times New Roman"/>
          <w:i/>
          <w:iCs/>
          <w:sz w:val="28"/>
          <w:szCs w:val="28"/>
          <w:lang w:eastAsia="en-US"/>
        </w:rPr>
        <w:t>precision</w:t>
      </w:r>
      <w:r w:rsidRPr="001A715D">
        <w:rPr>
          <w:rFonts w:ascii="Times New Roman" w:hAnsi="Times New Roman"/>
          <w:sz w:val="28"/>
          <w:szCs w:val="28"/>
          <w:lang w:eastAsia="en-US"/>
        </w:rPr>
        <w:t xml:space="preserve"> và </w:t>
      </w:r>
      <w:r w:rsidRPr="001A715D">
        <w:rPr>
          <w:rFonts w:ascii="Times New Roman" w:hAnsi="Times New Roman"/>
          <w:i/>
          <w:iCs/>
          <w:sz w:val="28"/>
          <w:szCs w:val="28"/>
          <w:lang w:eastAsia="en-US"/>
        </w:rPr>
        <w:t>recall</w:t>
      </w:r>
      <w:r w:rsidRPr="001A715D">
        <w:rPr>
          <w:rFonts w:ascii="Times New Roman" w:hAnsi="Times New Roman"/>
          <w:sz w:val="28"/>
          <w:szCs w:val="28"/>
          <w:lang w:eastAsia="en-US"/>
        </w:rPr>
        <w:t>, phù hợp để đánh giá dữ liệu không cân bằng.</w:t>
      </w:r>
    </w:p>
    <w:p w14:paraId="13AE45BB" w14:textId="77777777" w:rsidR="00A135A6" w:rsidRPr="001A715D" w:rsidRDefault="00A135A6" w:rsidP="00A135A6">
      <w:pPr>
        <w:numPr>
          <w:ilvl w:val="0"/>
          <w:numId w:val="38"/>
        </w:numPr>
        <w:rPr>
          <w:rFonts w:ascii="Times New Roman" w:hAnsi="Times New Roman"/>
          <w:sz w:val="28"/>
          <w:szCs w:val="28"/>
          <w:lang w:eastAsia="en-US"/>
        </w:rPr>
      </w:pPr>
      <w:r w:rsidRPr="001A715D">
        <w:rPr>
          <w:rFonts w:ascii="Times New Roman" w:hAnsi="Times New Roman"/>
          <w:sz w:val="28"/>
          <w:szCs w:val="28"/>
          <w:lang w:eastAsia="en-US"/>
        </w:rPr>
        <w:t xml:space="preserve">AUC-ROC: Diện tích dưới đường cong </w:t>
      </w:r>
      <w:r w:rsidRPr="001A715D">
        <w:rPr>
          <w:rFonts w:ascii="Times New Roman" w:hAnsi="Times New Roman"/>
          <w:i/>
          <w:iCs/>
          <w:sz w:val="28"/>
          <w:szCs w:val="28"/>
          <w:lang w:eastAsia="en-US"/>
        </w:rPr>
        <w:t>Receiver Operating Characteristic</w:t>
      </w:r>
      <w:r w:rsidRPr="001A715D">
        <w:rPr>
          <w:rFonts w:ascii="Times New Roman" w:hAnsi="Times New Roman"/>
          <w:sz w:val="28"/>
          <w:szCs w:val="28"/>
          <w:lang w:eastAsia="en-US"/>
        </w:rPr>
        <w:t>, đo lường khả năng phân biệt giữa hai lớp.</w:t>
      </w:r>
    </w:p>
    <w:p w14:paraId="7C3EE058" w14:textId="66247E2F" w:rsidR="00600B03" w:rsidRPr="001A715D" w:rsidRDefault="00A135A6" w:rsidP="00CA47EF">
      <w:pPr>
        <w:pStyle w:val="Chimuc2"/>
        <w:ind w:leftChars="83" w:left="199"/>
        <w:outlineLvl w:val="1"/>
        <w:rPr>
          <w:bCs/>
          <w:szCs w:val="28"/>
          <w:lang w:eastAsia="en-US"/>
        </w:rPr>
      </w:pPr>
      <w:bookmarkStart w:id="23" w:name="_Toc196773073"/>
      <w:r w:rsidRPr="001A715D">
        <w:rPr>
          <w:bCs/>
          <w:szCs w:val="28"/>
          <w:lang w:eastAsia="en-US"/>
        </w:rPr>
        <w:t>III. Kết quả</w:t>
      </w:r>
      <w:bookmarkEnd w:id="23"/>
    </w:p>
    <w:p w14:paraId="02870B47" w14:textId="21A2C652" w:rsidR="00600B03" w:rsidRPr="001A715D" w:rsidRDefault="007C00E5" w:rsidP="00CA47EF">
      <w:pPr>
        <w:pStyle w:val="Chimuc3"/>
        <w:ind w:leftChars="0" w:left="0" w:firstLine="199"/>
        <w:outlineLvl w:val="2"/>
        <w:rPr>
          <w:b/>
          <w:bCs/>
          <w:szCs w:val="28"/>
          <w:lang w:eastAsia="en-US"/>
        </w:rPr>
      </w:pPr>
      <w:bookmarkStart w:id="24" w:name="_Toc196773074"/>
      <w:r w:rsidRPr="001A715D">
        <w:rPr>
          <w:b/>
          <w:bCs/>
          <w:szCs w:val="28"/>
          <w:lang w:eastAsia="en-US"/>
        </w:rPr>
        <w:t xml:space="preserve">1. </w:t>
      </w:r>
      <w:r w:rsidR="00600B03" w:rsidRPr="001A715D">
        <w:rPr>
          <w:b/>
          <w:bCs/>
          <w:szCs w:val="28"/>
          <w:lang w:eastAsia="en-US"/>
        </w:rPr>
        <w:t>Mô hình Decision Tree</w:t>
      </w:r>
      <w:bookmarkEnd w:id="24"/>
    </w:p>
    <w:p w14:paraId="6CA8FA01" w14:textId="34009648" w:rsidR="00600B03" w:rsidRPr="001A715D" w:rsidRDefault="007C00E5" w:rsidP="007C00E5">
      <w:pPr>
        <w:spacing w:line="276" w:lineRule="auto"/>
        <w:rPr>
          <w:rFonts w:ascii="Times New Roman" w:hAnsi="Times New Roman"/>
          <w:sz w:val="28"/>
          <w:szCs w:val="28"/>
          <w:lang w:eastAsia="en-US"/>
        </w:rPr>
      </w:pPr>
      <w:r w:rsidRPr="001A715D">
        <w:rPr>
          <w:rFonts w:ascii="Times New Roman" w:hAnsi="Times New Roman"/>
          <w:sz w:val="28"/>
          <w:szCs w:val="28"/>
          <w:lang w:eastAsia="en-US"/>
        </w:rPr>
        <w:t xml:space="preserve">    - </w:t>
      </w:r>
      <w:r w:rsidR="00600B03" w:rsidRPr="001A715D">
        <w:rPr>
          <w:rFonts w:ascii="Times New Roman" w:hAnsi="Times New Roman"/>
          <w:sz w:val="28"/>
          <w:szCs w:val="28"/>
          <w:lang w:eastAsia="en-US"/>
        </w:rPr>
        <w:t>Kết quả của mô hình Decision Tree:</w:t>
      </w:r>
    </w:p>
    <w:p w14:paraId="63C1667C" w14:textId="7D637250" w:rsidR="00600B03" w:rsidRPr="001A715D" w:rsidRDefault="00B9757F" w:rsidP="00FC28B8">
      <w:pPr>
        <w:spacing w:line="276" w:lineRule="auto"/>
        <w:ind w:left="360"/>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6B255C8C" wp14:editId="22BEDF2C">
            <wp:extent cx="5731510" cy="2924810"/>
            <wp:effectExtent l="0" t="0" r="2540" b="8890"/>
            <wp:docPr id="1741723418"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23418" name="Hình ảnh 1" descr="Ảnh có chứa văn bản, ảnh chụp màn hình, Phông chữ, số&#10;&#10;Nội dung do AI tạo ra có thể không chính xác."/>
                    <pic:cNvPicPr/>
                  </pic:nvPicPr>
                  <pic:blipFill>
                    <a:blip r:embed="rId27"/>
                    <a:stretch>
                      <a:fillRect/>
                    </a:stretch>
                  </pic:blipFill>
                  <pic:spPr>
                    <a:xfrm>
                      <a:off x="0" y="0"/>
                      <a:ext cx="5731510" cy="2924810"/>
                    </a:xfrm>
                    <a:prstGeom prst="rect">
                      <a:avLst/>
                    </a:prstGeom>
                  </pic:spPr>
                </pic:pic>
              </a:graphicData>
            </a:graphic>
          </wp:inline>
        </w:drawing>
      </w:r>
    </w:p>
    <w:p w14:paraId="7EE695D1" w14:textId="77777777" w:rsidR="00B9757F" w:rsidRPr="001A715D" w:rsidRDefault="00941CAA" w:rsidP="00C76405">
      <w:pPr>
        <w:spacing w:line="276" w:lineRule="auto"/>
        <w:ind w:left="720"/>
        <w:jc w:val="both"/>
        <w:rPr>
          <w:rFonts w:ascii="Times New Roman" w:hAnsi="Times New Roman"/>
          <w:i/>
          <w:iCs/>
          <w:sz w:val="28"/>
          <w:szCs w:val="28"/>
          <w:lang w:eastAsia="en-US"/>
        </w:rPr>
      </w:pPr>
      <w:r w:rsidRPr="001A715D">
        <w:rPr>
          <w:rFonts w:ascii="Times New Roman" w:hAnsi="Times New Roman"/>
          <w:i/>
          <w:iCs/>
          <w:sz w:val="28"/>
          <w:szCs w:val="28"/>
          <w:lang w:eastAsia="en-US"/>
        </w:rPr>
        <w:t xml:space="preserve"> </w:t>
      </w:r>
      <w:r w:rsidR="00B9757F" w:rsidRPr="001A715D">
        <w:rPr>
          <w:rFonts w:ascii="Times New Roman" w:hAnsi="Times New Roman"/>
          <w:i/>
          <w:iCs/>
          <w:sz w:val="28"/>
          <w:szCs w:val="28"/>
          <w:lang w:eastAsia="en-US"/>
        </w:rPr>
        <w:br/>
      </w:r>
    </w:p>
    <w:p w14:paraId="60810219" w14:textId="07CE5F65" w:rsidR="00870143" w:rsidRPr="001A715D" w:rsidRDefault="00B9757F" w:rsidP="00B9757F">
      <w:pPr>
        <w:spacing w:line="276" w:lineRule="auto"/>
        <w:ind w:left="720"/>
        <w:jc w:val="both"/>
        <w:rPr>
          <w:rFonts w:ascii="Times New Roman" w:hAnsi="Times New Roman"/>
          <w:sz w:val="28"/>
          <w:szCs w:val="28"/>
          <w:lang w:eastAsia="en-US"/>
        </w:rPr>
      </w:pPr>
      <w:r w:rsidRPr="001A715D">
        <w:rPr>
          <w:rFonts w:ascii="Times New Roman" w:hAnsi="Times New Roman"/>
          <w:i/>
          <w:iCs/>
          <w:sz w:val="28"/>
          <w:szCs w:val="28"/>
          <w:lang w:eastAsia="en-US"/>
        </w:rPr>
        <w:t xml:space="preserve">  </w:t>
      </w:r>
      <w:r w:rsidR="00870143" w:rsidRPr="001A715D">
        <w:rPr>
          <w:rFonts w:ascii="Times New Roman" w:hAnsi="Times New Roman"/>
          <w:i/>
          <w:iCs/>
          <w:sz w:val="28"/>
          <w:szCs w:val="28"/>
          <w:lang w:eastAsia="en-US"/>
        </w:rPr>
        <w:t>Mô hình Decision Tree</w:t>
      </w:r>
      <w:r w:rsidR="00870143" w:rsidRPr="001A715D">
        <w:rPr>
          <w:rFonts w:ascii="Times New Roman" w:hAnsi="Times New Roman"/>
          <w:sz w:val="28"/>
          <w:szCs w:val="28"/>
          <w:lang w:eastAsia="en-US"/>
        </w:rPr>
        <w:t xml:space="preserve"> đạt độ chính xác </w:t>
      </w:r>
      <w:r w:rsidR="00870143" w:rsidRPr="001A715D">
        <w:rPr>
          <w:rFonts w:ascii="Times New Roman" w:hAnsi="Times New Roman"/>
          <w:i/>
          <w:iCs/>
          <w:sz w:val="28"/>
          <w:szCs w:val="28"/>
          <w:lang w:eastAsia="en-US"/>
        </w:rPr>
        <w:t>91.</w:t>
      </w:r>
      <w:r w:rsidRPr="001A715D">
        <w:rPr>
          <w:rFonts w:ascii="Times New Roman" w:hAnsi="Times New Roman"/>
          <w:i/>
          <w:iCs/>
          <w:sz w:val="28"/>
          <w:szCs w:val="28"/>
          <w:lang w:eastAsia="en-US"/>
        </w:rPr>
        <w:t>67</w:t>
      </w:r>
      <w:r w:rsidR="00870143" w:rsidRPr="001A715D">
        <w:rPr>
          <w:rFonts w:ascii="Times New Roman" w:hAnsi="Times New Roman"/>
          <w:i/>
          <w:iCs/>
          <w:sz w:val="28"/>
          <w:szCs w:val="28"/>
          <w:lang w:eastAsia="en-US"/>
        </w:rPr>
        <w:t>%</w:t>
      </w:r>
      <w:r w:rsidR="00870143" w:rsidRPr="001A715D">
        <w:rPr>
          <w:rFonts w:ascii="Times New Roman" w:hAnsi="Times New Roman"/>
          <w:sz w:val="28"/>
          <w:szCs w:val="28"/>
          <w:lang w:eastAsia="en-US"/>
        </w:rPr>
        <w:t xml:space="preserve"> trên tập dữ liệu gồm </w:t>
      </w:r>
      <w:r w:rsidR="00234FE1" w:rsidRPr="001A715D">
        <w:rPr>
          <w:rFonts w:ascii="Times New Roman" w:hAnsi="Times New Roman"/>
          <w:i/>
          <w:iCs/>
          <w:sz w:val="28"/>
          <w:szCs w:val="28"/>
          <w:lang w:eastAsia="en-US"/>
        </w:rPr>
        <w:t>88.757</w:t>
      </w:r>
      <w:r w:rsidR="00870143" w:rsidRPr="001A715D">
        <w:rPr>
          <w:rFonts w:ascii="Times New Roman" w:hAnsi="Times New Roman"/>
          <w:i/>
          <w:iCs/>
          <w:sz w:val="28"/>
          <w:szCs w:val="28"/>
          <w:lang w:eastAsia="en-US"/>
        </w:rPr>
        <w:t xml:space="preserve"> mẫu</w:t>
      </w:r>
      <w:r w:rsidR="00870143" w:rsidRPr="001A715D">
        <w:rPr>
          <w:rFonts w:ascii="Times New Roman" w:hAnsi="Times New Roman"/>
          <w:sz w:val="28"/>
          <w:szCs w:val="28"/>
          <w:lang w:eastAsia="en-US"/>
        </w:rPr>
        <w:t xml:space="preserve">, với thời gian huấn luyện chỉ </w:t>
      </w:r>
      <w:r w:rsidR="00870143" w:rsidRPr="001A715D">
        <w:rPr>
          <w:rFonts w:ascii="Times New Roman" w:hAnsi="Times New Roman"/>
          <w:i/>
          <w:iCs/>
          <w:sz w:val="28"/>
          <w:szCs w:val="28"/>
          <w:lang w:eastAsia="en-US"/>
        </w:rPr>
        <w:t>0.</w:t>
      </w:r>
      <w:r w:rsidR="00234FE1" w:rsidRPr="001A715D">
        <w:rPr>
          <w:rFonts w:ascii="Times New Roman" w:hAnsi="Times New Roman"/>
          <w:i/>
          <w:iCs/>
          <w:sz w:val="28"/>
          <w:szCs w:val="28"/>
          <w:lang w:eastAsia="en-US"/>
        </w:rPr>
        <w:t>4</w:t>
      </w:r>
      <w:r w:rsidR="00A108AA" w:rsidRPr="001A715D">
        <w:rPr>
          <w:rFonts w:ascii="Times New Roman" w:hAnsi="Times New Roman"/>
          <w:i/>
          <w:iCs/>
          <w:sz w:val="28"/>
          <w:szCs w:val="28"/>
          <w:lang w:eastAsia="en-US"/>
        </w:rPr>
        <w:t>8</w:t>
      </w:r>
      <w:r w:rsidR="00870143" w:rsidRPr="001A715D">
        <w:rPr>
          <w:rFonts w:ascii="Times New Roman" w:hAnsi="Times New Roman"/>
          <w:i/>
          <w:iCs/>
          <w:sz w:val="28"/>
          <w:szCs w:val="28"/>
          <w:lang w:eastAsia="en-US"/>
        </w:rPr>
        <w:t>s</w:t>
      </w:r>
      <w:r w:rsidR="00870143" w:rsidRPr="001A715D">
        <w:rPr>
          <w:rFonts w:ascii="Times New Roman" w:hAnsi="Times New Roman"/>
          <w:sz w:val="28"/>
          <w:szCs w:val="28"/>
          <w:lang w:eastAsia="en-US"/>
        </w:rPr>
        <w:t>, cho thấy hiệu suất cao và khả năng xử lý nhanh chóng, phù hợp với phát hiện trang Web lừa đảo theo thời gian thực. Các chỉ số hiệu suất chi tiết bao gồm:</w:t>
      </w:r>
    </w:p>
    <w:p w14:paraId="536000A4" w14:textId="671AEC35" w:rsidR="00870143" w:rsidRPr="001A715D" w:rsidRDefault="00870143" w:rsidP="00C76405">
      <w:pPr>
        <w:spacing w:line="276" w:lineRule="auto"/>
        <w:ind w:left="720"/>
        <w:jc w:val="both"/>
        <w:rPr>
          <w:rFonts w:ascii="Times New Roman" w:hAnsi="Times New Roman"/>
          <w:sz w:val="28"/>
          <w:szCs w:val="28"/>
          <w:lang w:eastAsia="en-US"/>
        </w:rPr>
      </w:pP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Precision (0.91 – 0.92):</w:t>
      </w:r>
      <w:r w:rsidRPr="001A715D">
        <w:rPr>
          <w:rFonts w:ascii="Times New Roman" w:hAnsi="Times New Roman"/>
          <w:sz w:val="28"/>
          <w:szCs w:val="28"/>
          <w:lang w:eastAsia="en-US"/>
        </w:rPr>
        <w:t xml:space="preserve"> Tỷ lệ dự đoán chính xác cao, giảm thiểu số lượng trang web bị phân loại sai là lừa đảo (</w:t>
      </w:r>
      <w:r w:rsidR="00DB7FA9" w:rsidRPr="001A715D">
        <w:rPr>
          <w:rFonts w:ascii="Times New Roman" w:hAnsi="Times New Roman"/>
          <w:sz w:val="28"/>
          <w:szCs w:val="28"/>
          <w:lang w:eastAsia="en-US"/>
        </w:rPr>
        <w:t>false positive</w:t>
      </w:r>
      <w:r w:rsidRPr="001A715D">
        <w:rPr>
          <w:rFonts w:ascii="Times New Roman" w:hAnsi="Times New Roman"/>
          <w:sz w:val="28"/>
          <w:szCs w:val="28"/>
          <w:lang w:eastAsia="en-US"/>
        </w:rPr>
        <w:t>).</w:t>
      </w:r>
    </w:p>
    <w:p w14:paraId="65A4093E" w14:textId="6482893B" w:rsidR="00870143" w:rsidRPr="001A715D" w:rsidRDefault="00870143" w:rsidP="00C76405">
      <w:pPr>
        <w:spacing w:line="276" w:lineRule="auto"/>
        <w:ind w:left="720"/>
        <w:jc w:val="both"/>
        <w:rPr>
          <w:rFonts w:ascii="Times New Roman" w:hAnsi="Times New Roman"/>
          <w:sz w:val="28"/>
          <w:szCs w:val="28"/>
          <w:lang w:eastAsia="en-US"/>
        </w:rPr>
      </w:pP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Recall (0.91 – 0.92):</w:t>
      </w:r>
      <w:r w:rsidRPr="001A715D">
        <w:rPr>
          <w:rFonts w:ascii="Times New Roman" w:hAnsi="Times New Roman"/>
          <w:sz w:val="28"/>
          <w:szCs w:val="28"/>
          <w:lang w:eastAsia="en-US"/>
        </w:rPr>
        <w:t xml:space="preserve"> Khả năng nhận diện tốt các trang web lừa đảo thực sự, hạn chế bỏ sót các trường hợp nguy hiểm (</w:t>
      </w:r>
      <w:r w:rsidR="00DB7FA9" w:rsidRPr="001A715D">
        <w:rPr>
          <w:rFonts w:ascii="Times New Roman" w:hAnsi="Times New Roman"/>
          <w:sz w:val="28"/>
          <w:szCs w:val="28"/>
          <w:lang w:eastAsia="en-US"/>
        </w:rPr>
        <w:t>false negative).</w:t>
      </w:r>
    </w:p>
    <w:p w14:paraId="75947689" w14:textId="4CCA305B" w:rsidR="00DB7FA9" w:rsidRPr="001A715D" w:rsidRDefault="00DB7FA9" w:rsidP="00C76405">
      <w:pPr>
        <w:spacing w:line="276" w:lineRule="auto"/>
        <w:ind w:left="720"/>
        <w:jc w:val="both"/>
        <w:rPr>
          <w:rFonts w:ascii="Times New Roman" w:hAnsi="Times New Roman"/>
          <w:sz w:val="28"/>
          <w:szCs w:val="28"/>
          <w:lang w:eastAsia="en-US"/>
        </w:rPr>
      </w:pP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F1-score (0.92):</w:t>
      </w:r>
      <w:r w:rsidRPr="001A715D">
        <w:rPr>
          <w:rFonts w:ascii="Times New Roman" w:hAnsi="Times New Roman"/>
          <w:sz w:val="28"/>
          <w:szCs w:val="28"/>
          <w:lang w:eastAsia="en-US"/>
        </w:rPr>
        <w:t xml:space="preserve"> Sự cân bằng giữa precision và recall khẳng định độ ổn định của mô hình trên cả hai lớp.</w:t>
      </w:r>
    </w:p>
    <w:p w14:paraId="447CAD2C" w14:textId="47C571A1" w:rsidR="00DB7FA9" w:rsidRPr="001A715D" w:rsidRDefault="00DB7FA9" w:rsidP="00C76405">
      <w:pPr>
        <w:spacing w:line="276" w:lineRule="auto"/>
        <w:ind w:left="720"/>
        <w:jc w:val="both"/>
        <w:rPr>
          <w:rFonts w:ascii="Times New Roman" w:hAnsi="Times New Roman"/>
          <w:sz w:val="28"/>
          <w:szCs w:val="28"/>
          <w:lang w:eastAsia="en-US"/>
        </w:rPr>
      </w:pPr>
      <w:r w:rsidRPr="001A715D">
        <w:rPr>
          <w:rFonts w:ascii="Times New Roman" w:hAnsi="Times New Roman"/>
          <w:sz w:val="28"/>
          <w:szCs w:val="28"/>
          <w:lang w:eastAsia="en-US"/>
        </w:rPr>
        <w:t xml:space="preserve">Các chỉ số </w:t>
      </w:r>
      <w:r w:rsidRPr="001A715D">
        <w:rPr>
          <w:rFonts w:ascii="Times New Roman" w:hAnsi="Times New Roman"/>
          <w:i/>
          <w:iCs/>
          <w:sz w:val="28"/>
          <w:szCs w:val="28"/>
          <w:lang w:eastAsia="en-US"/>
        </w:rPr>
        <w:t>macro avg</w:t>
      </w:r>
      <w:r w:rsidRPr="001A715D">
        <w:rPr>
          <w:rFonts w:ascii="Times New Roman" w:hAnsi="Times New Roman"/>
          <w:sz w:val="28"/>
          <w:szCs w:val="28"/>
          <w:lang w:eastAsia="en-US"/>
        </w:rPr>
        <w:t xml:space="preserve"> và </w:t>
      </w:r>
      <w:r w:rsidRPr="001A715D">
        <w:rPr>
          <w:rFonts w:ascii="Times New Roman" w:hAnsi="Times New Roman"/>
          <w:i/>
          <w:iCs/>
          <w:sz w:val="28"/>
          <w:szCs w:val="28"/>
          <w:lang w:eastAsia="en-US"/>
        </w:rPr>
        <w:t>weighted avg</w:t>
      </w:r>
      <w:r w:rsidRPr="001A715D">
        <w:rPr>
          <w:rFonts w:ascii="Times New Roman" w:hAnsi="Times New Roman"/>
          <w:sz w:val="28"/>
          <w:szCs w:val="28"/>
          <w:lang w:eastAsia="en-US"/>
        </w:rPr>
        <w:t xml:space="preserve"> đều đạt </w:t>
      </w:r>
      <w:r w:rsidRPr="001A715D">
        <w:rPr>
          <w:rFonts w:ascii="Times New Roman" w:hAnsi="Times New Roman"/>
          <w:i/>
          <w:iCs/>
          <w:sz w:val="28"/>
          <w:szCs w:val="28"/>
          <w:lang w:eastAsia="en-US"/>
        </w:rPr>
        <w:t>0.92</w:t>
      </w:r>
      <w:r w:rsidRPr="001A715D">
        <w:rPr>
          <w:rFonts w:ascii="Times New Roman" w:hAnsi="Times New Roman"/>
          <w:sz w:val="28"/>
          <w:szCs w:val="28"/>
          <w:lang w:eastAsia="en-US"/>
        </w:rPr>
        <w:t>, chứng minh mô hình hoạt động hiệu quả trên tập dữ liệu cân bằng.</w:t>
      </w:r>
    </w:p>
    <w:p w14:paraId="57FF757A" w14:textId="195DD27F" w:rsidR="002211E9" w:rsidRPr="001A715D" w:rsidRDefault="007C00E5" w:rsidP="00CA47EF">
      <w:pPr>
        <w:pStyle w:val="Chimuc3"/>
        <w:ind w:leftChars="166" w:left="398" w:firstLine="322"/>
        <w:outlineLvl w:val="2"/>
        <w:rPr>
          <w:b/>
          <w:bCs/>
          <w:szCs w:val="28"/>
          <w:lang w:eastAsia="en-US"/>
        </w:rPr>
      </w:pPr>
      <w:bookmarkStart w:id="25" w:name="_Toc196773075"/>
      <w:r w:rsidRPr="001A715D">
        <w:rPr>
          <w:b/>
          <w:bCs/>
          <w:szCs w:val="28"/>
          <w:lang w:eastAsia="en-US"/>
        </w:rPr>
        <w:t xml:space="preserve">2. </w:t>
      </w:r>
      <w:r w:rsidR="002211E9" w:rsidRPr="001A715D">
        <w:rPr>
          <w:b/>
          <w:bCs/>
          <w:szCs w:val="28"/>
          <w:lang w:eastAsia="en-US"/>
        </w:rPr>
        <w:t>Mô hình Random Forest</w:t>
      </w:r>
      <w:bookmarkEnd w:id="25"/>
    </w:p>
    <w:p w14:paraId="7E4A9CDD" w14:textId="1081CAB3" w:rsidR="002211E9" w:rsidRPr="001A715D" w:rsidRDefault="007C00E5" w:rsidP="007C00E5">
      <w:pPr>
        <w:spacing w:line="276" w:lineRule="auto"/>
        <w:ind w:left="720"/>
        <w:rPr>
          <w:rFonts w:ascii="Times New Roman" w:hAnsi="Times New Roman"/>
          <w:sz w:val="28"/>
          <w:szCs w:val="28"/>
          <w:lang w:eastAsia="en-US"/>
        </w:rPr>
      </w:pPr>
      <w:r w:rsidRPr="001A715D">
        <w:rPr>
          <w:rFonts w:ascii="Times New Roman" w:hAnsi="Times New Roman"/>
          <w:sz w:val="28"/>
          <w:szCs w:val="28"/>
          <w:lang w:eastAsia="en-US"/>
        </w:rPr>
        <w:t xml:space="preserve">  - </w:t>
      </w:r>
      <w:r w:rsidR="002211E9" w:rsidRPr="001A715D">
        <w:rPr>
          <w:rFonts w:ascii="Times New Roman" w:hAnsi="Times New Roman"/>
          <w:sz w:val="28"/>
          <w:szCs w:val="28"/>
          <w:lang w:eastAsia="en-US"/>
        </w:rPr>
        <w:t>Kết quả của mô hình Random Forest:</w:t>
      </w:r>
    </w:p>
    <w:p w14:paraId="0F70B86F" w14:textId="0C0388EE" w:rsidR="002211E9" w:rsidRPr="001A715D" w:rsidRDefault="004519A2" w:rsidP="00C76405">
      <w:pPr>
        <w:spacing w:line="276" w:lineRule="auto"/>
        <w:ind w:left="720"/>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7EA8C93B" wp14:editId="75A41237">
            <wp:extent cx="5731510" cy="2816860"/>
            <wp:effectExtent l="0" t="0" r="2540" b="2540"/>
            <wp:docPr id="111857643"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7643" name="Hình ảnh 1" descr="Ảnh có chứa văn bản, ảnh chụp màn hình, Phông chữ, số&#10;&#10;Nội dung do AI tạo ra có thể không chính xác."/>
                    <pic:cNvPicPr/>
                  </pic:nvPicPr>
                  <pic:blipFill>
                    <a:blip r:embed="rId28"/>
                    <a:stretch>
                      <a:fillRect/>
                    </a:stretch>
                  </pic:blipFill>
                  <pic:spPr>
                    <a:xfrm>
                      <a:off x="0" y="0"/>
                      <a:ext cx="5731510" cy="2816860"/>
                    </a:xfrm>
                    <a:prstGeom prst="rect">
                      <a:avLst/>
                    </a:prstGeom>
                  </pic:spPr>
                </pic:pic>
              </a:graphicData>
            </a:graphic>
          </wp:inline>
        </w:drawing>
      </w:r>
    </w:p>
    <w:p w14:paraId="4077F52C" w14:textId="3F06C28E" w:rsidR="00DB7FA9" w:rsidRPr="001A715D" w:rsidRDefault="004519A2" w:rsidP="00C76405">
      <w:pPr>
        <w:spacing w:line="276" w:lineRule="auto"/>
        <w:ind w:left="360"/>
        <w:jc w:val="both"/>
        <w:rPr>
          <w:rFonts w:ascii="Times New Roman" w:hAnsi="Times New Roman"/>
          <w:sz w:val="28"/>
          <w:szCs w:val="28"/>
          <w:lang w:eastAsia="en-US"/>
        </w:rPr>
      </w:pPr>
      <w:r w:rsidRPr="001A715D">
        <w:rPr>
          <w:rFonts w:ascii="Times New Roman" w:hAnsi="Times New Roman"/>
          <w:sz w:val="28"/>
          <w:szCs w:val="28"/>
          <w:lang w:eastAsia="en-US"/>
        </w:rPr>
        <w:t xml:space="preserve">  </w:t>
      </w:r>
      <w:r w:rsidR="00DB7FA9" w:rsidRPr="001A715D">
        <w:rPr>
          <w:rFonts w:ascii="Times New Roman" w:hAnsi="Times New Roman"/>
          <w:i/>
          <w:iCs/>
          <w:sz w:val="28"/>
          <w:szCs w:val="28"/>
          <w:lang w:eastAsia="en-US"/>
        </w:rPr>
        <w:t>Mô hình Random Forest</w:t>
      </w:r>
      <w:r w:rsidR="00DB7FA9" w:rsidRPr="001A715D">
        <w:rPr>
          <w:rFonts w:ascii="Times New Roman" w:hAnsi="Times New Roman"/>
          <w:sz w:val="28"/>
          <w:szCs w:val="28"/>
          <w:lang w:eastAsia="en-US"/>
        </w:rPr>
        <w:t xml:space="preserve"> đạt độ chính xác </w:t>
      </w:r>
      <w:r w:rsidR="00DB7FA9" w:rsidRPr="001A715D">
        <w:rPr>
          <w:rFonts w:ascii="Times New Roman" w:hAnsi="Times New Roman"/>
          <w:i/>
          <w:iCs/>
          <w:sz w:val="28"/>
          <w:szCs w:val="28"/>
          <w:lang w:eastAsia="en-US"/>
        </w:rPr>
        <w:t>92.</w:t>
      </w:r>
      <w:r w:rsidR="00234FE1" w:rsidRPr="001A715D">
        <w:rPr>
          <w:rFonts w:ascii="Times New Roman" w:hAnsi="Times New Roman"/>
          <w:i/>
          <w:iCs/>
          <w:sz w:val="28"/>
          <w:szCs w:val="28"/>
          <w:lang w:eastAsia="en-US"/>
        </w:rPr>
        <w:t>1</w:t>
      </w:r>
      <w:r w:rsidRPr="001A715D">
        <w:rPr>
          <w:rFonts w:ascii="Times New Roman" w:hAnsi="Times New Roman"/>
          <w:i/>
          <w:iCs/>
          <w:sz w:val="28"/>
          <w:szCs w:val="28"/>
          <w:lang w:eastAsia="en-US"/>
        </w:rPr>
        <w:t>8</w:t>
      </w:r>
      <w:r w:rsidR="00DB7FA9" w:rsidRPr="001A715D">
        <w:rPr>
          <w:rFonts w:ascii="Times New Roman" w:hAnsi="Times New Roman"/>
          <w:i/>
          <w:iCs/>
          <w:sz w:val="28"/>
          <w:szCs w:val="28"/>
          <w:lang w:eastAsia="en-US"/>
        </w:rPr>
        <w:t>%</w:t>
      </w:r>
      <w:r w:rsidR="00DB7FA9" w:rsidRPr="001A715D">
        <w:rPr>
          <w:rFonts w:ascii="Times New Roman" w:hAnsi="Times New Roman"/>
          <w:sz w:val="28"/>
          <w:szCs w:val="28"/>
          <w:lang w:eastAsia="en-US"/>
        </w:rPr>
        <w:t xml:space="preserve"> trên tập dữ liệu gồm </w:t>
      </w:r>
      <w:r w:rsidR="00234FE1" w:rsidRPr="001A715D">
        <w:rPr>
          <w:rFonts w:ascii="Times New Roman" w:hAnsi="Times New Roman"/>
          <w:i/>
          <w:iCs/>
          <w:sz w:val="28"/>
          <w:szCs w:val="28"/>
          <w:lang w:eastAsia="en-US"/>
        </w:rPr>
        <w:t>88.757</w:t>
      </w:r>
      <w:r w:rsidR="00DB7FA9" w:rsidRPr="001A715D">
        <w:rPr>
          <w:rFonts w:ascii="Times New Roman" w:hAnsi="Times New Roman"/>
          <w:i/>
          <w:iCs/>
          <w:sz w:val="28"/>
          <w:szCs w:val="28"/>
          <w:lang w:eastAsia="en-US"/>
        </w:rPr>
        <w:t xml:space="preserve"> mẫu</w:t>
      </w:r>
      <w:r w:rsidR="00DB7FA9" w:rsidRPr="001A715D">
        <w:rPr>
          <w:rFonts w:ascii="Times New Roman" w:hAnsi="Times New Roman"/>
          <w:sz w:val="28"/>
          <w:szCs w:val="28"/>
          <w:lang w:eastAsia="en-US"/>
        </w:rPr>
        <w:t xml:space="preserve">, cao hơn đôi chút so với Decision Tree </w:t>
      </w:r>
      <w:r w:rsidR="00DB7FA9" w:rsidRPr="001A715D">
        <w:rPr>
          <w:rFonts w:ascii="Times New Roman" w:hAnsi="Times New Roman"/>
          <w:i/>
          <w:iCs/>
          <w:sz w:val="28"/>
          <w:szCs w:val="28"/>
          <w:lang w:eastAsia="en-US"/>
        </w:rPr>
        <w:t>(91,</w:t>
      </w:r>
      <w:r w:rsidRPr="001A715D">
        <w:rPr>
          <w:rFonts w:ascii="Times New Roman" w:hAnsi="Times New Roman"/>
          <w:i/>
          <w:iCs/>
          <w:sz w:val="28"/>
          <w:szCs w:val="28"/>
          <w:lang w:eastAsia="en-US"/>
        </w:rPr>
        <w:t>67</w:t>
      </w:r>
      <w:r w:rsidR="00DB7FA9" w:rsidRPr="001A715D">
        <w:rPr>
          <w:rFonts w:ascii="Times New Roman" w:hAnsi="Times New Roman"/>
          <w:i/>
          <w:iCs/>
          <w:sz w:val="28"/>
          <w:szCs w:val="28"/>
          <w:lang w:eastAsia="en-US"/>
        </w:rPr>
        <w:t>%).</w:t>
      </w:r>
      <w:r w:rsidR="00DB7FA9" w:rsidRPr="001A715D">
        <w:rPr>
          <w:rFonts w:ascii="Times New Roman" w:hAnsi="Times New Roman"/>
          <w:sz w:val="28"/>
          <w:szCs w:val="28"/>
          <w:lang w:eastAsia="en-US"/>
        </w:rPr>
        <w:t xml:space="preserve"> Các chỉ số hiệu suất chi tiết bao gồm:</w:t>
      </w:r>
    </w:p>
    <w:p w14:paraId="55057F85" w14:textId="1AF7A16B" w:rsidR="00DB7FA9" w:rsidRPr="001A715D" w:rsidRDefault="00DB7FA9" w:rsidP="00C76405">
      <w:pPr>
        <w:spacing w:line="276" w:lineRule="auto"/>
        <w:ind w:left="360"/>
        <w:jc w:val="both"/>
        <w:rPr>
          <w:rFonts w:ascii="Times New Roman" w:hAnsi="Times New Roman"/>
          <w:sz w:val="28"/>
          <w:szCs w:val="28"/>
          <w:lang w:eastAsia="en-US"/>
        </w:rPr>
      </w:pPr>
      <w:r w:rsidRPr="001A715D">
        <w:rPr>
          <w:rFonts w:ascii="Times New Roman" w:hAnsi="Times New Roman"/>
          <w:i/>
          <w:iCs/>
          <w:sz w:val="28"/>
          <w:szCs w:val="28"/>
          <w:lang w:eastAsia="en-US"/>
        </w:rPr>
        <w:t>+ Precision (0,92):</w:t>
      </w:r>
      <w:r w:rsidRPr="001A715D">
        <w:rPr>
          <w:rFonts w:ascii="Times New Roman" w:hAnsi="Times New Roman"/>
          <w:sz w:val="28"/>
          <w:szCs w:val="28"/>
          <w:lang w:eastAsia="en-US"/>
        </w:rPr>
        <w:t xml:space="preserve"> Mô hình dự đoán chính xác 92% các trường hợp, giảm thiểu sai sót khi phân loại trang web an toàn hoặc lừa đảo.</w:t>
      </w:r>
    </w:p>
    <w:p w14:paraId="4EF9E66F" w14:textId="1DFE2E6F" w:rsidR="00DB7FA9" w:rsidRPr="001A715D" w:rsidRDefault="00DB7FA9" w:rsidP="00C76405">
      <w:pPr>
        <w:spacing w:line="276" w:lineRule="auto"/>
        <w:ind w:left="360"/>
        <w:jc w:val="both"/>
        <w:rPr>
          <w:rFonts w:ascii="Times New Roman" w:hAnsi="Times New Roman"/>
          <w:sz w:val="28"/>
          <w:szCs w:val="28"/>
          <w:lang w:eastAsia="en-US"/>
        </w:rPr>
      </w:pPr>
      <w:r w:rsidRPr="001A715D">
        <w:rPr>
          <w:rFonts w:ascii="Times New Roman" w:hAnsi="Times New Roman"/>
          <w:i/>
          <w:iCs/>
          <w:sz w:val="28"/>
          <w:szCs w:val="28"/>
          <w:lang w:eastAsia="en-US"/>
        </w:rPr>
        <w:t>+ Recall (0,92):</w:t>
      </w:r>
      <w:r w:rsidRPr="001A715D">
        <w:rPr>
          <w:rFonts w:ascii="Times New Roman" w:hAnsi="Times New Roman"/>
          <w:sz w:val="28"/>
          <w:szCs w:val="28"/>
          <w:lang w:eastAsia="en-US"/>
        </w:rPr>
        <w:t xml:space="preserve"> Khả năng nhận diện đúng 92% các trang web lừa đảo, đảm bảo ít bỏ sót các mẫu nguy hiểm.</w:t>
      </w:r>
    </w:p>
    <w:p w14:paraId="640A1759" w14:textId="5AB82830" w:rsidR="00DB7FA9" w:rsidRPr="001A715D" w:rsidRDefault="00DB7FA9" w:rsidP="00C76405">
      <w:pPr>
        <w:spacing w:line="276" w:lineRule="auto"/>
        <w:ind w:left="360"/>
        <w:jc w:val="both"/>
        <w:rPr>
          <w:rFonts w:ascii="Times New Roman" w:hAnsi="Times New Roman"/>
          <w:sz w:val="28"/>
          <w:szCs w:val="28"/>
          <w:lang w:eastAsia="en-US"/>
        </w:rPr>
      </w:pPr>
      <w:r w:rsidRPr="001A715D">
        <w:rPr>
          <w:rFonts w:ascii="Times New Roman" w:hAnsi="Times New Roman"/>
          <w:i/>
          <w:iCs/>
          <w:sz w:val="28"/>
          <w:szCs w:val="28"/>
          <w:lang w:eastAsia="en-US"/>
        </w:rPr>
        <w:t>+ F1-score (0,92):</w:t>
      </w:r>
      <w:r w:rsidRPr="001A715D">
        <w:rPr>
          <w:rFonts w:ascii="Times New Roman" w:hAnsi="Times New Roman"/>
          <w:sz w:val="28"/>
          <w:szCs w:val="28"/>
          <w:lang w:eastAsia="en-US"/>
        </w:rPr>
        <w:t xml:space="preserve"> Sự cân bằng giữa precision và recall thể hiện độ ổn định của mô hình trên cả hai lớp.</w:t>
      </w:r>
    </w:p>
    <w:p w14:paraId="722EA82A" w14:textId="7FD0C87A" w:rsidR="00DB7FA9" w:rsidRPr="001A715D" w:rsidRDefault="00DB7FA9" w:rsidP="00C76405">
      <w:pPr>
        <w:spacing w:line="276" w:lineRule="auto"/>
        <w:ind w:left="360"/>
        <w:jc w:val="both"/>
        <w:rPr>
          <w:rFonts w:ascii="Times New Roman" w:hAnsi="Times New Roman"/>
          <w:sz w:val="28"/>
          <w:szCs w:val="28"/>
          <w:lang w:eastAsia="en-US"/>
        </w:rPr>
      </w:pPr>
      <w:r w:rsidRPr="001A715D">
        <w:rPr>
          <w:rFonts w:ascii="Times New Roman" w:hAnsi="Times New Roman"/>
          <w:sz w:val="28"/>
          <w:szCs w:val="28"/>
          <w:lang w:eastAsia="en-US"/>
        </w:rPr>
        <w:t>Các chỉ số</w:t>
      </w:r>
      <w:r w:rsidRPr="001A715D">
        <w:rPr>
          <w:rFonts w:ascii="Times New Roman" w:hAnsi="Times New Roman"/>
          <w:i/>
          <w:iCs/>
          <w:sz w:val="28"/>
          <w:szCs w:val="28"/>
          <w:lang w:eastAsia="en-US"/>
        </w:rPr>
        <w:t xml:space="preserve"> macro avg</w:t>
      </w:r>
      <w:r w:rsidRPr="001A715D">
        <w:rPr>
          <w:rFonts w:ascii="Times New Roman" w:hAnsi="Times New Roman"/>
          <w:sz w:val="28"/>
          <w:szCs w:val="28"/>
          <w:lang w:eastAsia="en-US"/>
        </w:rPr>
        <w:t xml:space="preserve"> và </w:t>
      </w:r>
      <w:r w:rsidRPr="001A715D">
        <w:rPr>
          <w:rFonts w:ascii="Times New Roman" w:hAnsi="Times New Roman"/>
          <w:i/>
          <w:iCs/>
          <w:sz w:val="28"/>
          <w:szCs w:val="28"/>
          <w:lang w:eastAsia="en-US"/>
        </w:rPr>
        <w:t>weighted avg</w:t>
      </w:r>
      <w:r w:rsidRPr="001A715D">
        <w:rPr>
          <w:rFonts w:ascii="Times New Roman" w:hAnsi="Times New Roman"/>
          <w:sz w:val="28"/>
          <w:szCs w:val="28"/>
          <w:lang w:eastAsia="en-US"/>
        </w:rPr>
        <w:t xml:space="preserve"> đều đạt </w:t>
      </w:r>
      <w:r w:rsidRPr="001A715D">
        <w:rPr>
          <w:rFonts w:ascii="Times New Roman" w:hAnsi="Times New Roman"/>
          <w:i/>
          <w:iCs/>
          <w:sz w:val="28"/>
          <w:szCs w:val="28"/>
          <w:lang w:eastAsia="en-US"/>
        </w:rPr>
        <w:t>0,92</w:t>
      </w:r>
      <w:r w:rsidRPr="001A715D">
        <w:rPr>
          <w:rFonts w:ascii="Times New Roman" w:hAnsi="Times New Roman"/>
          <w:sz w:val="28"/>
          <w:szCs w:val="28"/>
          <w:lang w:eastAsia="en-US"/>
        </w:rPr>
        <w:t>, khẳng định hiệu suất đồng đều trên tập dữ liệu cân bằng. Tuy nhiên, thời gian huấn luyện của Random Forest (</w:t>
      </w:r>
      <w:r w:rsidRPr="001A715D">
        <w:rPr>
          <w:rFonts w:ascii="Times New Roman" w:hAnsi="Times New Roman"/>
          <w:i/>
          <w:iCs/>
          <w:sz w:val="28"/>
          <w:szCs w:val="28"/>
          <w:lang w:eastAsia="en-US"/>
        </w:rPr>
        <w:t>1</w:t>
      </w:r>
      <w:r w:rsidR="004519A2" w:rsidRPr="001A715D">
        <w:rPr>
          <w:rFonts w:ascii="Times New Roman" w:hAnsi="Times New Roman"/>
          <w:i/>
          <w:iCs/>
          <w:sz w:val="28"/>
          <w:szCs w:val="28"/>
          <w:lang w:eastAsia="en-US"/>
        </w:rPr>
        <w:t>3</w:t>
      </w:r>
      <w:r w:rsidRPr="001A715D">
        <w:rPr>
          <w:rFonts w:ascii="Times New Roman" w:hAnsi="Times New Roman"/>
          <w:i/>
          <w:iCs/>
          <w:sz w:val="28"/>
          <w:szCs w:val="28"/>
          <w:lang w:eastAsia="en-US"/>
        </w:rPr>
        <w:t>,</w:t>
      </w:r>
      <w:r w:rsidR="004519A2" w:rsidRPr="001A715D">
        <w:rPr>
          <w:rFonts w:ascii="Times New Roman" w:hAnsi="Times New Roman"/>
          <w:i/>
          <w:iCs/>
          <w:sz w:val="28"/>
          <w:szCs w:val="28"/>
          <w:lang w:eastAsia="en-US"/>
        </w:rPr>
        <w:t>30</w:t>
      </w:r>
      <w:r w:rsidRPr="001A715D">
        <w:rPr>
          <w:rFonts w:ascii="Times New Roman" w:hAnsi="Times New Roman"/>
          <w:i/>
          <w:iCs/>
          <w:sz w:val="28"/>
          <w:szCs w:val="28"/>
          <w:lang w:eastAsia="en-US"/>
        </w:rPr>
        <w:t xml:space="preserve"> giây</w:t>
      </w:r>
      <w:r w:rsidRPr="001A715D">
        <w:rPr>
          <w:rFonts w:ascii="Times New Roman" w:hAnsi="Times New Roman"/>
          <w:sz w:val="28"/>
          <w:szCs w:val="28"/>
          <w:lang w:eastAsia="en-US"/>
        </w:rPr>
        <w:t>) dài hơn đáng kể so với Cây quyết định (</w:t>
      </w:r>
      <w:r w:rsidRPr="001A715D">
        <w:rPr>
          <w:rFonts w:ascii="Times New Roman" w:hAnsi="Times New Roman"/>
          <w:i/>
          <w:iCs/>
          <w:sz w:val="28"/>
          <w:szCs w:val="28"/>
          <w:lang w:eastAsia="en-US"/>
        </w:rPr>
        <w:t>0,</w:t>
      </w:r>
      <w:r w:rsidR="00E17B33" w:rsidRPr="001A715D">
        <w:rPr>
          <w:rFonts w:ascii="Times New Roman" w:hAnsi="Times New Roman"/>
          <w:i/>
          <w:iCs/>
          <w:sz w:val="28"/>
          <w:szCs w:val="28"/>
          <w:lang w:eastAsia="en-US"/>
        </w:rPr>
        <w:t>4</w:t>
      </w:r>
      <w:r w:rsidR="004519A2" w:rsidRPr="001A715D">
        <w:rPr>
          <w:rFonts w:ascii="Times New Roman" w:hAnsi="Times New Roman"/>
          <w:i/>
          <w:iCs/>
          <w:sz w:val="28"/>
          <w:szCs w:val="28"/>
          <w:lang w:eastAsia="en-US"/>
        </w:rPr>
        <w:t>8</w:t>
      </w:r>
      <w:r w:rsidRPr="001A715D">
        <w:rPr>
          <w:rFonts w:ascii="Times New Roman" w:hAnsi="Times New Roman"/>
          <w:i/>
          <w:iCs/>
          <w:sz w:val="28"/>
          <w:szCs w:val="28"/>
          <w:lang w:eastAsia="en-US"/>
        </w:rPr>
        <w:t xml:space="preserve"> giây</w:t>
      </w:r>
      <w:r w:rsidRPr="001A715D">
        <w:rPr>
          <w:rFonts w:ascii="Times New Roman" w:hAnsi="Times New Roman"/>
          <w:sz w:val="28"/>
          <w:szCs w:val="28"/>
          <w:lang w:eastAsia="en-US"/>
        </w:rPr>
        <w:t>), cho thấy chi phí tính toán cao hơn. Kết quả này nhấn mạnh Random Forest tận dụng tốt các đặc trưng trích xuất từ URL (như độ dài URL, ký tự đặc biệt, và thông tin tên miền) nhờ cơ chế ensemble, giúp cải thiện độ chính xác so với Decision Tree đơn lẻ.</w:t>
      </w:r>
    </w:p>
    <w:p w14:paraId="08FE8308" w14:textId="194F80BE" w:rsidR="00DB7FA9" w:rsidRPr="001A715D" w:rsidRDefault="00DB7FA9" w:rsidP="00CA47EF">
      <w:pPr>
        <w:pStyle w:val="Chimuc3"/>
        <w:numPr>
          <w:ilvl w:val="0"/>
          <w:numId w:val="40"/>
        </w:numPr>
        <w:ind w:leftChars="0"/>
        <w:outlineLvl w:val="2"/>
        <w:rPr>
          <w:szCs w:val="28"/>
          <w:lang w:eastAsia="en-US"/>
        </w:rPr>
      </w:pPr>
      <w:bookmarkStart w:id="26" w:name="_Toc196773076"/>
      <w:r w:rsidRPr="001A715D">
        <w:rPr>
          <w:szCs w:val="28"/>
          <w:lang w:eastAsia="en-US"/>
        </w:rPr>
        <w:t>Mô hình XGBoost</w:t>
      </w:r>
      <w:bookmarkEnd w:id="26"/>
    </w:p>
    <w:p w14:paraId="26F57EE2" w14:textId="59F20BC1" w:rsidR="00DB7FA9" w:rsidRPr="001A715D" w:rsidRDefault="007C00E5" w:rsidP="007C00E5">
      <w:pPr>
        <w:spacing w:line="276" w:lineRule="auto"/>
        <w:rPr>
          <w:rFonts w:ascii="Times New Roman" w:hAnsi="Times New Roman"/>
          <w:sz w:val="28"/>
          <w:szCs w:val="28"/>
          <w:lang w:eastAsia="en-US"/>
        </w:rPr>
      </w:pPr>
      <w:r w:rsidRPr="001A715D">
        <w:rPr>
          <w:rFonts w:ascii="Times New Roman" w:hAnsi="Times New Roman"/>
          <w:sz w:val="28"/>
          <w:szCs w:val="28"/>
          <w:lang w:eastAsia="en-US"/>
        </w:rPr>
        <w:t xml:space="preserve">   - </w:t>
      </w:r>
      <w:r w:rsidR="00DB7FA9" w:rsidRPr="001A715D">
        <w:rPr>
          <w:rFonts w:ascii="Times New Roman" w:hAnsi="Times New Roman"/>
          <w:sz w:val="28"/>
          <w:szCs w:val="28"/>
          <w:lang w:eastAsia="en-US"/>
        </w:rPr>
        <w:t>Kết quả của mô hình XGBoost:</w:t>
      </w:r>
    </w:p>
    <w:p w14:paraId="331167B0" w14:textId="0C468CB1" w:rsidR="00DB7FA9" w:rsidRPr="001A715D" w:rsidRDefault="00543DAF" w:rsidP="00C76405">
      <w:pPr>
        <w:spacing w:line="276" w:lineRule="auto"/>
        <w:ind w:left="720"/>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09901AF3" wp14:editId="442A43D1">
            <wp:extent cx="5731510" cy="2838450"/>
            <wp:effectExtent l="0" t="0" r="2540" b="0"/>
            <wp:docPr id="520513659"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13659" name="Hình ảnh 1" descr="Ảnh có chứa văn bản, ảnh chụp màn hình, Phông chữ, số&#10;&#10;Nội dung do AI tạo ra có thể không chính xác."/>
                    <pic:cNvPicPr/>
                  </pic:nvPicPr>
                  <pic:blipFill>
                    <a:blip r:embed="rId29"/>
                    <a:stretch>
                      <a:fillRect/>
                    </a:stretch>
                  </pic:blipFill>
                  <pic:spPr>
                    <a:xfrm>
                      <a:off x="0" y="0"/>
                      <a:ext cx="5731510" cy="2838450"/>
                    </a:xfrm>
                    <a:prstGeom prst="rect">
                      <a:avLst/>
                    </a:prstGeom>
                  </pic:spPr>
                </pic:pic>
              </a:graphicData>
            </a:graphic>
          </wp:inline>
        </w:drawing>
      </w:r>
    </w:p>
    <w:p w14:paraId="2CB7285C" w14:textId="104DA5F2" w:rsidR="00DB7FA9" w:rsidRPr="001A715D" w:rsidRDefault="00DB7FA9" w:rsidP="00C76405">
      <w:pPr>
        <w:spacing w:line="276" w:lineRule="auto"/>
        <w:ind w:left="360"/>
        <w:jc w:val="both"/>
        <w:rPr>
          <w:rFonts w:ascii="Times New Roman" w:hAnsi="Times New Roman"/>
          <w:sz w:val="28"/>
          <w:szCs w:val="28"/>
          <w:lang w:eastAsia="en-US"/>
        </w:rPr>
      </w:pPr>
      <w:r w:rsidRPr="001A715D">
        <w:rPr>
          <w:rFonts w:ascii="Times New Roman" w:hAnsi="Times New Roman"/>
          <w:i/>
          <w:iCs/>
          <w:sz w:val="28"/>
          <w:szCs w:val="28"/>
          <w:lang w:eastAsia="en-US"/>
        </w:rPr>
        <w:t xml:space="preserve">Mô hình XGBoost </w:t>
      </w:r>
      <w:r w:rsidRPr="001A715D">
        <w:rPr>
          <w:rFonts w:ascii="Times New Roman" w:hAnsi="Times New Roman"/>
          <w:sz w:val="28"/>
          <w:szCs w:val="28"/>
          <w:lang w:eastAsia="en-US"/>
        </w:rPr>
        <w:t xml:space="preserve">đạt độ chính xác </w:t>
      </w:r>
      <w:r w:rsidRPr="001A715D">
        <w:rPr>
          <w:rFonts w:ascii="Times New Roman" w:hAnsi="Times New Roman"/>
          <w:i/>
          <w:iCs/>
          <w:sz w:val="28"/>
          <w:szCs w:val="28"/>
          <w:lang w:eastAsia="en-US"/>
        </w:rPr>
        <w:t>92,</w:t>
      </w:r>
      <w:r w:rsidR="00E17B33" w:rsidRPr="001A715D">
        <w:rPr>
          <w:rFonts w:ascii="Times New Roman" w:hAnsi="Times New Roman"/>
          <w:i/>
          <w:iCs/>
          <w:sz w:val="28"/>
          <w:szCs w:val="28"/>
          <w:lang w:eastAsia="en-US"/>
        </w:rPr>
        <w:t>0</w:t>
      </w:r>
      <w:r w:rsidR="00543DAF" w:rsidRPr="001A715D">
        <w:rPr>
          <w:rFonts w:ascii="Times New Roman" w:hAnsi="Times New Roman"/>
          <w:i/>
          <w:iCs/>
          <w:sz w:val="28"/>
          <w:szCs w:val="28"/>
          <w:lang w:eastAsia="en-US"/>
        </w:rPr>
        <w:t>2</w:t>
      </w:r>
      <w:r w:rsidRPr="001A715D">
        <w:rPr>
          <w:rFonts w:ascii="Times New Roman" w:hAnsi="Times New Roman"/>
          <w:i/>
          <w:iCs/>
          <w:sz w:val="28"/>
          <w:szCs w:val="28"/>
          <w:lang w:eastAsia="en-US"/>
        </w:rPr>
        <w:t xml:space="preserve">% </w:t>
      </w:r>
      <w:r w:rsidRPr="001A715D">
        <w:rPr>
          <w:rFonts w:ascii="Times New Roman" w:hAnsi="Times New Roman"/>
          <w:sz w:val="28"/>
          <w:szCs w:val="28"/>
          <w:lang w:eastAsia="en-US"/>
        </w:rPr>
        <w:t xml:space="preserve">trên tập dữ liệu gồm </w:t>
      </w:r>
      <w:r w:rsidR="00E17B33" w:rsidRPr="001A715D">
        <w:rPr>
          <w:rFonts w:ascii="Times New Roman" w:hAnsi="Times New Roman"/>
          <w:i/>
          <w:iCs/>
          <w:sz w:val="28"/>
          <w:szCs w:val="28"/>
          <w:lang w:eastAsia="en-US"/>
        </w:rPr>
        <w:t>88.757</w:t>
      </w:r>
      <w:r w:rsidRPr="001A715D">
        <w:rPr>
          <w:rFonts w:ascii="Times New Roman" w:hAnsi="Times New Roman"/>
          <w:i/>
          <w:iCs/>
          <w:sz w:val="28"/>
          <w:szCs w:val="28"/>
          <w:lang w:eastAsia="en-US"/>
        </w:rPr>
        <w:t xml:space="preserve"> mẫu</w:t>
      </w:r>
      <w:r w:rsidRPr="001A715D">
        <w:rPr>
          <w:rFonts w:ascii="Times New Roman" w:hAnsi="Times New Roman"/>
          <w:sz w:val="28"/>
          <w:szCs w:val="28"/>
          <w:lang w:eastAsia="en-US"/>
        </w:rPr>
        <w:t xml:space="preserve">, </w:t>
      </w:r>
      <w:r w:rsidR="00543DAF" w:rsidRPr="001A715D">
        <w:rPr>
          <w:rFonts w:ascii="Times New Roman" w:hAnsi="Times New Roman"/>
          <w:sz w:val="28"/>
          <w:szCs w:val="28"/>
          <w:lang w:eastAsia="en-US"/>
        </w:rPr>
        <w:t xml:space="preserve">gần </w:t>
      </w:r>
      <w:r w:rsidRPr="001A715D">
        <w:rPr>
          <w:rFonts w:ascii="Times New Roman" w:hAnsi="Times New Roman"/>
          <w:sz w:val="28"/>
          <w:szCs w:val="28"/>
          <w:lang w:eastAsia="en-US"/>
        </w:rPr>
        <w:t>ngang ngửa với Random Forest (92,</w:t>
      </w:r>
      <w:r w:rsidR="00543DAF" w:rsidRPr="001A715D">
        <w:rPr>
          <w:rFonts w:ascii="Times New Roman" w:hAnsi="Times New Roman"/>
          <w:sz w:val="28"/>
          <w:szCs w:val="28"/>
          <w:lang w:eastAsia="en-US"/>
        </w:rPr>
        <w:t>18</w:t>
      </w:r>
      <w:r w:rsidRPr="001A715D">
        <w:rPr>
          <w:rFonts w:ascii="Times New Roman" w:hAnsi="Times New Roman"/>
          <w:sz w:val="28"/>
          <w:szCs w:val="28"/>
          <w:lang w:eastAsia="en-US"/>
        </w:rPr>
        <w:t>%) và vượt trội hơn Decision Tree (91,</w:t>
      </w:r>
      <w:r w:rsidR="00543DAF" w:rsidRPr="001A715D">
        <w:rPr>
          <w:rFonts w:ascii="Times New Roman" w:hAnsi="Times New Roman"/>
          <w:sz w:val="28"/>
          <w:szCs w:val="28"/>
          <w:lang w:eastAsia="en-US"/>
        </w:rPr>
        <w:t>67</w:t>
      </w:r>
      <w:r w:rsidRPr="001A715D">
        <w:rPr>
          <w:rFonts w:ascii="Times New Roman" w:hAnsi="Times New Roman"/>
          <w:sz w:val="28"/>
          <w:szCs w:val="28"/>
          <w:lang w:eastAsia="en-US"/>
        </w:rPr>
        <w:t xml:space="preserve">%). Thời gian huấn luyện chỉ </w:t>
      </w:r>
      <w:r w:rsidR="00543DAF" w:rsidRPr="001A715D">
        <w:rPr>
          <w:rFonts w:ascii="Times New Roman" w:hAnsi="Times New Roman"/>
          <w:i/>
          <w:iCs/>
          <w:sz w:val="28"/>
          <w:szCs w:val="28"/>
          <w:lang w:eastAsia="en-US"/>
        </w:rPr>
        <w:t>2</w:t>
      </w:r>
      <w:r w:rsidRPr="001A715D">
        <w:rPr>
          <w:rFonts w:ascii="Times New Roman" w:hAnsi="Times New Roman"/>
          <w:i/>
          <w:iCs/>
          <w:sz w:val="28"/>
          <w:szCs w:val="28"/>
          <w:lang w:eastAsia="en-US"/>
        </w:rPr>
        <w:t>,</w:t>
      </w:r>
      <w:r w:rsidR="00543DAF" w:rsidRPr="001A715D">
        <w:rPr>
          <w:rFonts w:ascii="Times New Roman" w:hAnsi="Times New Roman"/>
          <w:i/>
          <w:iCs/>
          <w:sz w:val="28"/>
          <w:szCs w:val="28"/>
          <w:lang w:eastAsia="en-US"/>
        </w:rPr>
        <w:t>33</w:t>
      </w:r>
      <w:r w:rsidRPr="001A715D">
        <w:rPr>
          <w:rFonts w:ascii="Times New Roman" w:hAnsi="Times New Roman"/>
          <w:i/>
          <w:iCs/>
          <w:sz w:val="28"/>
          <w:szCs w:val="28"/>
          <w:lang w:eastAsia="en-US"/>
        </w:rPr>
        <w:t xml:space="preserve"> giây</w:t>
      </w:r>
      <w:r w:rsidRPr="001A715D">
        <w:rPr>
          <w:rFonts w:ascii="Times New Roman" w:hAnsi="Times New Roman"/>
          <w:sz w:val="28"/>
          <w:szCs w:val="28"/>
          <w:lang w:eastAsia="en-US"/>
        </w:rPr>
        <w:t>, nhanh hơn đáng kể so với Random Forest (</w:t>
      </w:r>
      <w:r w:rsidRPr="001A715D">
        <w:rPr>
          <w:rFonts w:ascii="Times New Roman" w:hAnsi="Times New Roman"/>
          <w:i/>
          <w:iCs/>
          <w:sz w:val="28"/>
          <w:szCs w:val="28"/>
          <w:lang w:eastAsia="en-US"/>
        </w:rPr>
        <w:t>1</w:t>
      </w:r>
      <w:r w:rsidR="00543DAF" w:rsidRPr="001A715D">
        <w:rPr>
          <w:rFonts w:ascii="Times New Roman" w:hAnsi="Times New Roman"/>
          <w:i/>
          <w:iCs/>
          <w:sz w:val="28"/>
          <w:szCs w:val="28"/>
          <w:lang w:eastAsia="en-US"/>
        </w:rPr>
        <w:t>3</w:t>
      </w:r>
      <w:r w:rsidRPr="001A715D">
        <w:rPr>
          <w:rFonts w:ascii="Times New Roman" w:hAnsi="Times New Roman"/>
          <w:i/>
          <w:iCs/>
          <w:sz w:val="28"/>
          <w:szCs w:val="28"/>
          <w:lang w:eastAsia="en-US"/>
        </w:rPr>
        <w:t>,</w:t>
      </w:r>
      <w:r w:rsidR="00543DAF" w:rsidRPr="001A715D">
        <w:rPr>
          <w:rFonts w:ascii="Times New Roman" w:hAnsi="Times New Roman"/>
          <w:i/>
          <w:iCs/>
          <w:sz w:val="28"/>
          <w:szCs w:val="28"/>
          <w:lang w:eastAsia="en-US"/>
        </w:rPr>
        <w:t>30</w:t>
      </w:r>
      <w:r w:rsidRPr="001A715D">
        <w:rPr>
          <w:rFonts w:ascii="Times New Roman" w:hAnsi="Times New Roman"/>
          <w:i/>
          <w:iCs/>
          <w:sz w:val="28"/>
          <w:szCs w:val="28"/>
          <w:lang w:eastAsia="en-US"/>
        </w:rPr>
        <w:t xml:space="preserve"> giây</w:t>
      </w:r>
      <w:r w:rsidRPr="001A715D">
        <w:rPr>
          <w:rFonts w:ascii="Times New Roman" w:hAnsi="Times New Roman"/>
          <w:sz w:val="28"/>
          <w:szCs w:val="28"/>
          <w:lang w:eastAsia="en-US"/>
        </w:rPr>
        <w:t>) và chỉ chậm hơn Cây quyết định (</w:t>
      </w:r>
      <w:r w:rsidRPr="001A715D">
        <w:rPr>
          <w:rFonts w:ascii="Times New Roman" w:hAnsi="Times New Roman"/>
          <w:i/>
          <w:iCs/>
          <w:sz w:val="28"/>
          <w:szCs w:val="28"/>
          <w:lang w:eastAsia="en-US"/>
        </w:rPr>
        <w:t>0</w:t>
      </w:r>
      <w:r w:rsidR="00E17B33" w:rsidRPr="001A715D">
        <w:rPr>
          <w:rFonts w:ascii="Times New Roman" w:hAnsi="Times New Roman"/>
          <w:i/>
          <w:iCs/>
          <w:sz w:val="28"/>
          <w:szCs w:val="28"/>
          <w:lang w:eastAsia="en-US"/>
        </w:rPr>
        <w:t>,4</w:t>
      </w:r>
      <w:r w:rsidR="00543DAF" w:rsidRPr="001A715D">
        <w:rPr>
          <w:rFonts w:ascii="Times New Roman" w:hAnsi="Times New Roman"/>
          <w:i/>
          <w:iCs/>
          <w:sz w:val="28"/>
          <w:szCs w:val="28"/>
          <w:lang w:eastAsia="en-US"/>
        </w:rPr>
        <w:t>8</w:t>
      </w:r>
      <w:r w:rsidRPr="001A715D">
        <w:rPr>
          <w:rFonts w:ascii="Times New Roman" w:hAnsi="Times New Roman"/>
          <w:i/>
          <w:iCs/>
          <w:sz w:val="28"/>
          <w:szCs w:val="28"/>
          <w:lang w:eastAsia="en-US"/>
        </w:rPr>
        <w:t xml:space="preserve"> giây</w:t>
      </w:r>
      <w:r w:rsidRPr="001A715D">
        <w:rPr>
          <w:rFonts w:ascii="Times New Roman" w:hAnsi="Times New Roman"/>
          <w:sz w:val="28"/>
          <w:szCs w:val="28"/>
          <w:lang w:eastAsia="en-US"/>
        </w:rPr>
        <w:t>). Các chỉ số hiệu suất bao gồm:</w:t>
      </w:r>
    </w:p>
    <w:p w14:paraId="09941250" w14:textId="7C8AA829" w:rsidR="00DB7FA9" w:rsidRPr="001A715D" w:rsidRDefault="00DB7FA9" w:rsidP="00C76405">
      <w:pPr>
        <w:spacing w:line="276" w:lineRule="auto"/>
        <w:ind w:left="360"/>
        <w:jc w:val="both"/>
        <w:rPr>
          <w:rFonts w:ascii="Times New Roman" w:hAnsi="Times New Roman"/>
          <w:sz w:val="28"/>
          <w:szCs w:val="28"/>
          <w:lang w:eastAsia="en-US"/>
        </w:rPr>
      </w:pPr>
      <w:r w:rsidRPr="001A715D">
        <w:rPr>
          <w:rFonts w:ascii="Times New Roman" w:hAnsi="Times New Roman"/>
          <w:i/>
          <w:iCs/>
          <w:sz w:val="28"/>
          <w:szCs w:val="28"/>
          <w:lang w:eastAsia="en-US"/>
        </w:rPr>
        <w:t>+ Precision (0,9</w:t>
      </w:r>
      <w:r w:rsidR="00543DAF" w:rsidRPr="001A715D">
        <w:rPr>
          <w:rFonts w:ascii="Times New Roman" w:hAnsi="Times New Roman"/>
          <w:i/>
          <w:iCs/>
          <w:sz w:val="28"/>
          <w:szCs w:val="28"/>
          <w:lang w:eastAsia="en-US"/>
        </w:rPr>
        <w:t>2</w:t>
      </w:r>
      <w:r w:rsidRPr="001A715D">
        <w:rPr>
          <w:rFonts w:ascii="Times New Roman" w:hAnsi="Times New Roman"/>
          <w:i/>
          <w:iCs/>
          <w:sz w:val="28"/>
          <w:szCs w:val="28"/>
          <w:lang w:eastAsia="en-US"/>
        </w:rPr>
        <w:t>-0,93)</w:t>
      </w:r>
      <w:r w:rsidRPr="001A715D">
        <w:rPr>
          <w:rFonts w:ascii="Times New Roman" w:hAnsi="Times New Roman"/>
          <w:sz w:val="28"/>
          <w:szCs w:val="28"/>
          <w:lang w:eastAsia="en-US"/>
        </w:rPr>
        <w:t>: Tỷ lệ dự đoán chính xác cao, đặc biệt ở lớp 1 (trang web lừa đảo), giảm thiểu phân loại sai.</w:t>
      </w:r>
    </w:p>
    <w:p w14:paraId="108F4615" w14:textId="7B1316AD" w:rsidR="00DB7FA9" w:rsidRPr="001A715D" w:rsidRDefault="00DB7FA9" w:rsidP="00C76405">
      <w:pPr>
        <w:spacing w:line="276" w:lineRule="auto"/>
        <w:ind w:left="360"/>
        <w:jc w:val="both"/>
        <w:rPr>
          <w:rFonts w:ascii="Times New Roman" w:hAnsi="Times New Roman"/>
          <w:sz w:val="28"/>
          <w:szCs w:val="28"/>
          <w:lang w:eastAsia="en-US"/>
        </w:rPr>
      </w:pPr>
      <w:r w:rsidRPr="001A715D">
        <w:rPr>
          <w:rFonts w:ascii="Times New Roman" w:hAnsi="Times New Roman"/>
          <w:i/>
          <w:iCs/>
          <w:sz w:val="28"/>
          <w:szCs w:val="28"/>
          <w:lang w:eastAsia="en-US"/>
        </w:rPr>
        <w:t xml:space="preserve">+ Recall (0,91-0,93): </w:t>
      </w:r>
      <w:r w:rsidRPr="001A715D">
        <w:rPr>
          <w:rFonts w:ascii="Times New Roman" w:hAnsi="Times New Roman"/>
          <w:sz w:val="28"/>
          <w:szCs w:val="28"/>
          <w:lang w:eastAsia="en-US"/>
        </w:rPr>
        <w:t>Khả năng nhận diện tốt các trang web lừa đảo và an toàn, hạn chế bỏ sót.</w:t>
      </w:r>
    </w:p>
    <w:p w14:paraId="63803DE3" w14:textId="6E56B8E5" w:rsidR="00DB7FA9" w:rsidRPr="001A715D" w:rsidRDefault="00DB7FA9" w:rsidP="00C76405">
      <w:pPr>
        <w:spacing w:line="276" w:lineRule="auto"/>
        <w:ind w:left="360"/>
        <w:jc w:val="both"/>
        <w:rPr>
          <w:rFonts w:ascii="Times New Roman" w:hAnsi="Times New Roman"/>
          <w:sz w:val="28"/>
          <w:szCs w:val="28"/>
          <w:lang w:eastAsia="en-US"/>
        </w:rPr>
      </w:pPr>
      <w:r w:rsidRPr="001A715D">
        <w:rPr>
          <w:rFonts w:ascii="Times New Roman" w:hAnsi="Times New Roman"/>
          <w:i/>
          <w:iCs/>
          <w:sz w:val="28"/>
          <w:szCs w:val="28"/>
          <w:lang w:eastAsia="en-US"/>
        </w:rPr>
        <w:t xml:space="preserve">+ F1-score (0,92): </w:t>
      </w:r>
      <w:r w:rsidRPr="001A715D">
        <w:rPr>
          <w:rFonts w:ascii="Times New Roman" w:hAnsi="Times New Roman"/>
          <w:sz w:val="28"/>
          <w:szCs w:val="28"/>
          <w:lang w:eastAsia="en-US"/>
        </w:rPr>
        <w:t>Sự cân bằng giữa precision và recall khẳng định hiệu suất ổn định trên cả hai lớp.</w:t>
      </w:r>
    </w:p>
    <w:p w14:paraId="49D31863" w14:textId="77777777" w:rsidR="00DB7FA9" w:rsidRPr="001A715D" w:rsidRDefault="00DB7FA9" w:rsidP="00C76405">
      <w:pPr>
        <w:spacing w:line="276" w:lineRule="auto"/>
        <w:ind w:left="360"/>
        <w:jc w:val="both"/>
        <w:rPr>
          <w:rFonts w:ascii="Times New Roman" w:hAnsi="Times New Roman"/>
          <w:sz w:val="28"/>
          <w:szCs w:val="28"/>
          <w:lang w:eastAsia="en-US"/>
        </w:rPr>
      </w:pPr>
      <w:r w:rsidRPr="001A715D">
        <w:rPr>
          <w:rFonts w:ascii="Times New Roman" w:hAnsi="Times New Roman"/>
          <w:sz w:val="28"/>
          <w:szCs w:val="28"/>
          <w:lang w:eastAsia="en-US"/>
        </w:rPr>
        <w:t xml:space="preserve">Các chỉ số </w:t>
      </w:r>
      <w:r w:rsidRPr="001A715D">
        <w:rPr>
          <w:rFonts w:ascii="Times New Roman" w:hAnsi="Times New Roman"/>
          <w:i/>
          <w:iCs/>
          <w:sz w:val="28"/>
          <w:szCs w:val="28"/>
          <w:lang w:eastAsia="en-US"/>
        </w:rPr>
        <w:t xml:space="preserve">macro avg </w:t>
      </w:r>
      <w:r w:rsidRPr="001A715D">
        <w:rPr>
          <w:rFonts w:ascii="Times New Roman" w:hAnsi="Times New Roman"/>
          <w:sz w:val="28"/>
          <w:szCs w:val="28"/>
          <w:lang w:eastAsia="en-US"/>
        </w:rPr>
        <w:t xml:space="preserve">và </w:t>
      </w:r>
      <w:r w:rsidRPr="001A715D">
        <w:rPr>
          <w:rFonts w:ascii="Times New Roman" w:hAnsi="Times New Roman"/>
          <w:i/>
          <w:iCs/>
          <w:sz w:val="28"/>
          <w:szCs w:val="28"/>
          <w:lang w:eastAsia="en-US"/>
        </w:rPr>
        <w:t xml:space="preserve">weighted avg </w:t>
      </w:r>
      <w:r w:rsidRPr="001A715D">
        <w:rPr>
          <w:rFonts w:ascii="Times New Roman" w:hAnsi="Times New Roman"/>
          <w:sz w:val="28"/>
          <w:szCs w:val="28"/>
          <w:lang w:eastAsia="en-US"/>
        </w:rPr>
        <w:t xml:space="preserve">đều đạt </w:t>
      </w:r>
      <w:r w:rsidRPr="001A715D">
        <w:rPr>
          <w:rFonts w:ascii="Times New Roman" w:hAnsi="Times New Roman"/>
          <w:i/>
          <w:iCs/>
          <w:sz w:val="28"/>
          <w:szCs w:val="28"/>
          <w:lang w:eastAsia="en-US"/>
        </w:rPr>
        <w:t>0,92</w:t>
      </w:r>
      <w:r w:rsidRPr="001A715D">
        <w:rPr>
          <w:rFonts w:ascii="Times New Roman" w:hAnsi="Times New Roman"/>
          <w:sz w:val="28"/>
          <w:szCs w:val="28"/>
          <w:lang w:eastAsia="en-US"/>
        </w:rPr>
        <w:t>, thể hiện khả năng tổng quát hóa tốt trên tập dữ liệu cân bằng. XGBoost tận dụng hiệu quả các đặc trưng trích xuất từ URL (như độ dài URL, ký tự đặc biệt, thông tin tên miền) nhờ cơ chế tăng cường gradient, mang lại độ chính xác cao với chi phí tính toán thấp hơn Random Forest.</w:t>
      </w:r>
    </w:p>
    <w:p w14:paraId="687BD0CE" w14:textId="6C3B1412" w:rsidR="00DB7FA9" w:rsidRPr="001A715D" w:rsidRDefault="007C00E5" w:rsidP="00CA47EF">
      <w:pPr>
        <w:pStyle w:val="Chimuc3"/>
        <w:ind w:leftChars="166" w:left="398"/>
        <w:outlineLvl w:val="2"/>
        <w:rPr>
          <w:b/>
          <w:bCs/>
          <w:szCs w:val="28"/>
          <w:lang w:eastAsia="en-US"/>
        </w:rPr>
      </w:pPr>
      <w:bookmarkStart w:id="27" w:name="_Toc196773077"/>
      <w:r w:rsidRPr="001A715D">
        <w:rPr>
          <w:b/>
          <w:bCs/>
          <w:szCs w:val="28"/>
          <w:lang w:eastAsia="en-US"/>
        </w:rPr>
        <w:t xml:space="preserve">4. </w:t>
      </w:r>
      <w:r w:rsidR="00DB7FA9" w:rsidRPr="001A715D">
        <w:rPr>
          <w:b/>
          <w:bCs/>
          <w:szCs w:val="28"/>
          <w:lang w:eastAsia="en-US"/>
        </w:rPr>
        <w:t>Mô hình Cat Boost</w:t>
      </w:r>
      <w:bookmarkEnd w:id="27"/>
    </w:p>
    <w:p w14:paraId="7106593B" w14:textId="1B226C95" w:rsidR="00DB7FA9" w:rsidRPr="001A715D" w:rsidRDefault="007C00E5" w:rsidP="007C00E5">
      <w:pPr>
        <w:spacing w:line="276" w:lineRule="auto"/>
        <w:rPr>
          <w:rFonts w:ascii="Times New Roman" w:hAnsi="Times New Roman"/>
          <w:sz w:val="28"/>
          <w:szCs w:val="28"/>
          <w:lang w:eastAsia="en-US"/>
        </w:rPr>
      </w:pPr>
      <w:r w:rsidRPr="001A715D">
        <w:rPr>
          <w:rFonts w:ascii="Times New Roman" w:hAnsi="Times New Roman"/>
          <w:sz w:val="28"/>
          <w:szCs w:val="28"/>
          <w:lang w:eastAsia="en-US"/>
        </w:rPr>
        <w:t xml:space="preserve">   - </w:t>
      </w:r>
      <w:r w:rsidR="00DB7FA9" w:rsidRPr="001A715D">
        <w:rPr>
          <w:rFonts w:ascii="Times New Roman" w:hAnsi="Times New Roman"/>
          <w:sz w:val="28"/>
          <w:szCs w:val="28"/>
          <w:lang w:eastAsia="en-US"/>
        </w:rPr>
        <w:t>Kết quả của mô hình Cat Boost:</w:t>
      </w:r>
    </w:p>
    <w:p w14:paraId="1B9A29F1" w14:textId="42F8D1A7" w:rsidR="00DB7FA9" w:rsidRPr="001A715D" w:rsidRDefault="00BC2E95" w:rsidP="00C76405">
      <w:pPr>
        <w:spacing w:line="276" w:lineRule="auto"/>
        <w:ind w:left="720"/>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5E8FC497" wp14:editId="64BC678F">
            <wp:extent cx="5731510" cy="2922905"/>
            <wp:effectExtent l="0" t="0" r="2540" b="0"/>
            <wp:docPr id="547339478"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39478" name="Hình ảnh 1" descr="Ảnh có chứa văn bản, ảnh chụp màn hình, Phông chữ, số&#10;&#10;Nội dung do AI tạo ra có thể không chính xác."/>
                    <pic:cNvPicPr/>
                  </pic:nvPicPr>
                  <pic:blipFill>
                    <a:blip r:embed="rId30"/>
                    <a:stretch>
                      <a:fillRect/>
                    </a:stretch>
                  </pic:blipFill>
                  <pic:spPr>
                    <a:xfrm>
                      <a:off x="0" y="0"/>
                      <a:ext cx="5731510" cy="2922905"/>
                    </a:xfrm>
                    <a:prstGeom prst="rect">
                      <a:avLst/>
                    </a:prstGeom>
                  </pic:spPr>
                </pic:pic>
              </a:graphicData>
            </a:graphic>
          </wp:inline>
        </w:drawing>
      </w:r>
    </w:p>
    <w:p w14:paraId="4F6C8571" w14:textId="0625EC4E" w:rsidR="00EC2C89" w:rsidRPr="001A715D" w:rsidRDefault="00DB7FA9" w:rsidP="00C76405">
      <w:pPr>
        <w:spacing w:line="276" w:lineRule="auto"/>
        <w:ind w:left="360"/>
        <w:jc w:val="both"/>
        <w:rPr>
          <w:rFonts w:ascii="Times New Roman" w:hAnsi="Times New Roman"/>
          <w:sz w:val="28"/>
          <w:szCs w:val="28"/>
          <w:lang w:eastAsia="en-US"/>
        </w:rPr>
      </w:pPr>
      <w:r w:rsidRPr="001A715D">
        <w:rPr>
          <w:rFonts w:ascii="Times New Roman" w:hAnsi="Times New Roman"/>
          <w:i/>
          <w:iCs/>
          <w:sz w:val="28"/>
          <w:szCs w:val="28"/>
          <w:lang w:eastAsia="en-US"/>
        </w:rPr>
        <w:t xml:space="preserve">Mô hình </w:t>
      </w:r>
      <w:r w:rsidR="00EC2C89" w:rsidRPr="001A715D">
        <w:rPr>
          <w:rFonts w:ascii="Times New Roman" w:hAnsi="Times New Roman"/>
          <w:i/>
          <w:iCs/>
          <w:sz w:val="28"/>
          <w:szCs w:val="28"/>
          <w:lang w:eastAsia="en-US"/>
        </w:rPr>
        <w:t xml:space="preserve">Cat </w:t>
      </w:r>
      <w:r w:rsidRPr="001A715D">
        <w:rPr>
          <w:rFonts w:ascii="Times New Roman" w:hAnsi="Times New Roman"/>
          <w:i/>
          <w:iCs/>
          <w:sz w:val="28"/>
          <w:szCs w:val="28"/>
          <w:lang w:eastAsia="en-US"/>
        </w:rPr>
        <w:t xml:space="preserve">Boost </w:t>
      </w:r>
      <w:r w:rsidR="00EC2C89" w:rsidRPr="001A715D">
        <w:rPr>
          <w:rFonts w:ascii="Times New Roman" w:hAnsi="Times New Roman"/>
          <w:sz w:val="28"/>
          <w:szCs w:val="28"/>
          <w:lang w:eastAsia="en-US"/>
        </w:rPr>
        <w:t xml:space="preserve">đạt độ chính xác </w:t>
      </w:r>
      <w:r w:rsidR="00EC2C89" w:rsidRPr="001A715D">
        <w:rPr>
          <w:rFonts w:ascii="Times New Roman" w:hAnsi="Times New Roman"/>
          <w:i/>
          <w:iCs/>
          <w:sz w:val="28"/>
          <w:szCs w:val="28"/>
          <w:lang w:eastAsia="en-US"/>
        </w:rPr>
        <w:t>92,1</w:t>
      </w:r>
      <w:r w:rsidR="00BC2E95" w:rsidRPr="001A715D">
        <w:rPr>
          <w:rFonts w:ascii="Times New Roman" w:hAnsi="Times New Roman"/>
          <w:i/>
          <w:iCs/>
          <w:sz w:val="28"/>
          <w:szCs w:val="28"/>
          <w:lang w:eastAsia="en-US"/>
        </w:rPr>
        <w:t>6</w:t>
      </w:r>
      <w:r w:rsidR="00EC2C89" w:rsidRPr="001A715D">
        <w:rPr>
          <w:rFonts w:ascii="Times New Roman" w:hAnsi="Times New Roman"/>
          <w:i/>
          <w:iCs/>
          <w:sz w:val="28"/>
          <w:szCs w:val="28"/>
          <w:lang w:eastAsia="en-US"/>
        </w:rPr>
        <w:t>%</w:t>
      </w:r>
      <w:r w:rsidR="00EC2C89" w:rsidRPr="001A715D">
        <w:rPr>
          <w:rFonts w:ascii="Times New Roman" w:hAnsi="Times New Roman"/>
          <w:sz w:val="28"/>
          <w:szCs w:val="28"/>
          <w:lang w:eastAsia="en-US"/>
        </w:rPr>
        <w:t xml:space="preserve"> trên tập dữ liệu gồm </w:t>
      </w:r>
      <w:r w:rsidR="00BC2E95" w:rsidRPr="001A715D">
        <w:rPr>
          <w:rFonts w:ascii="Times New Roman" w:hAnsi="Times New Roman"/>
          <w:i/>
          <w:iCs/>
          <w:sz w:val="28"/>
          <w:szCs w:val="28"/>
          <w:lang w:eastAsia="en-US"/>
        </w:rPr>
        <w:t>88.757</w:t>
      </w:r>
      <w:r w:rsidR="00EC2C89" w:rsidRPr="001A715D">
        <w:rPr>
          <w:rFonts w:ascii="Times New Roman" w:hAnsi="Times New Roman"/>
          <w:i/>
          <w:iCs/>
          <w:sz w:val="28"/>
          <w:szCs w:val="28"/>
          <w:lang w:eastAsia="en-US"/>
        </w:rPr>
        <w:t xml:space="preserve"> mẫu</w:t>
      </w:r>
      <w:r w:rsidR="00EC2C89" w:rsidRPr="001A715D">
        <w:rPr>
          <w:rFonts w:ascii="Times New Roman" w:hAnsi="Times New Roman"/>
          <w:sz w:val="28"/>
          <w:szCs w:val="28"/>
          <w:lang w:eastAsia="en-US"/>
        </w:rPr>
        <w:t>, tương đương với Random Forest (92,</w:t>
      </w:r>
      <w:r w:rsidR="00BC2E95" w:rsidRPr="001A715D">
        <w:rPr>
          <w:rFonts w:ascii="Times New Roman" w:hAnsi="Times New Roman"/>
          <w:sz w:val="28"/>
          <w:szCs w:val="28"/>
          <w:lang w:eastAsia="en-US"/>
        </w:rPr>
        <w:t>18</w:t>
      </w:r>
      <w:r w:rsidR="00EC2C89" w:rsidRPr="001A715D">
        <w:rPr>
          <w:rFonts w:ascii="Times New Roman" w:hAnsi="Times New Roman"/>
          <w:sz w:val="28"/>
          <w:szCs w:val="28"/>
          <w:lang w:eastAsia="en-US"/>
        </w:rPr>
        <w:t>%) và XGBoost (92,</w:t>
      </w:r>
      <w:r w:rsidR="00BC2E95" w:rsidRPr="001A715D">
        <w:rPr>
          <w:rFonts w:ascii="Times New Roman" w:hAnsi="Times New Roman"/>
          <w:sz w:val="28"/>
          <w:szCs w:val="28"/>
          <w:lang w:eastAsia="en-US"/>
        </w:rPr>
        <w:t>02</w:t>
      </w:r>
      <w:r w:rsidR="00EC2C89" w:rsidRPr="001A715D">
        <w:rPr>
          <w:rFonts w:ascii="Times New Roman" w:hAnsi="Times New Roman"/>
          <w:sz w:val="28"/>
          <w:szCs w:val="28"/>
          <w:lang w:eastAsia="en-US"/>
        </w:rPr>
        <w:t>%), đồng thời vượt trội hơn Cây quyết định (91,</w:t>
      </w:r>
      <w:r w:rsidR="00BC2E95" w:rsidRPr="001A715D">
        <w:rPr>
          <w:rFonts w:ascii="Times New Roman" w:hAnsi="Times New Roman"/>
          <w:sz w:val="28"/>
          <w:szCs w:val="28"/>
          <w:lang w:eastAsia="en-US"/>
        </w:rPr>
        <w:t>6</w:t>
      </w:r>
      <w:r w:rsidR="00EC2C89" w:rsidRPr="001A715D">
        <w:rPr>
          <w:rFonts w:ascii="Times New Roman" w:hAnsi="Times New Roman"/>
          <w:sz w:val="28"/>
          <w:szCs w:val="28"/>
          <w:lang w:eastAsia="en-US"/>
        </w:rPr>
        <w:t xml:space="preserve">7%). Tuy nhiên, thời gian huấn luyện của CatBoost là </w:t>
      </w:r>
      <w:r w:rsidR="00BC2E95" w:rsidRPr="001A715D">
        <w:rPr>
          <w:rFonts w:ascii="Times New Roman" w:hAnsi="Times New Roman"/>
          <w:i/>
          <w:iCs/>
          <w:sz w:val="28"/>
          <w:szCs w:val="28"/>
          <w:lang w:eastAsia="en-US"/>
        </w:rPr>
        <w:t>36,82</w:t>
      </w:r>
      <w:r w:rsidR="00EC2C89" w:rsidRPr="001A715D">
        <w:rPr>
          <w:rFonts w:ascii="Times New Roman" w:hAnsi="Times New Roman"/>
          <w:i/>
          <w:iCs/>
          <w:sz w:val="28"/>
          <w:szCs w:val="28"/>
          <w:lang w:eastAsia="en-US"/>
        </w:rPr>
        <w:t xml:space="preserve"> giây</w:t>
      </w:r>
      <w:r w:rsidR="00EC2C89" w:rsidRPr="001A715D">
        <w:rPr>
          <w:rFonts w:ascii="Times New Roman" w:hAnsi="Times New Roman"/>
          <w:sz w:val="28"/>
          <w:szCs w:val="28"/>
          <w:lang w:eastAsia="en-US"/>
        </w:rPr>
        <w:t>, chậm nhất trong các mô hình được đánh giá (Cây quyết định: 0,</w:t>
      </w:r>
      <w:r w:rsidR="00BC2E95" w:rsidRPr="001A715D">
        <w:rPr>
          <w:rFonts w:ascii="Times New Roman" w:hAnsi="Times New Roman"/>
          <w:sz w:val="28"/>
          <w:szCs w:val="28"/>
          <w:lang w:eastAsia="en-US"/>
        </w:rPr>
        <w:t>48</w:t>
      </w:r>
      <w:r w:rsidR="00EC2C89" w:rsidRPr="001A715D">
        <w:rPr>
          <w:rFonts w:ascii="Times New Roman" w:hAnsi="Times New Roman"/>
          <w:sz w:val="28"/>
          <w:szCs w:val="28"/>
          <w:lang w:eastAsia="en-US"/>
        </w:rPr>
        <w:t xml:space="preserve"> giây; XGBoost: </w:t>
      </w:r>
      <w:r w:rsidR="000D6D5B" w:rsidRPr="001A715D">
        <w:rPr>
          <w:rFonts w:ascii="Times New Roman" w:hAnsi="Times New Roman"/>
          <w:sz w:val="28"/>
          <w:szCs w:val="28"/>
          <w:lang w:eastAsia="en-US"/>
        </w:rPr>
        <w:t>2</w:t>
      </w:r>
      <w:r w:rsidR="00EC2C89" w:rsidRPr="001A715D">
        <w:rPr>
          <w:rFonts w:ascii="Times New Roman" w:hAnsi="Times New Roman"/>
          <w:sz w:val="28"/>
          <w:szCs w:val="28"/>
          <w:lang w:eastAsia="en-US"/>
        </w:rPr>
        <w:t>,</w:t>
      </w:r>
      <w:r w:rsidR="000D6D5B" w:rsidRPr="001A715D">
        <w:rPr>
          <w:rFonts w:ascii="Times New Roman" w:hAnsi="Times New Roman"/>
          <w:sz w:val="28"/>
          <w:szCs w:val="28"/>
          <w:lang w:eastAsia="en-US"/>
        </w:rPr>
        <w:t>33</w:t>
      </w:r>
      <w:r w:rsidR="00EC2C89" w:rsidRPr="001A715D">
        <w:rPr>
          <w:rFonts w:ascii="Times New Roman" w:hAnsi="Times New Roman"/>
          <w:sz w:val="28"/>
          <w:szCs w:val="28"/>
          <w:lang w:eastAsia="en-US"/>
        </w:rPr>
        <w:t xml:space="preserve"> giây; Random Forest: 1</w:t>
      </w:r>
      <w:r w:rsidR="00BC2E95" w:rsidRPr="001A715D">
        <w:rPr>
          <w:rFonts w:ascii="Times New Roman" w:hAnsi="Times New Roman"/>
          <w:sz w:val="28"/>
          <w:szCs w:val="28"/>
          <w:lang w:eastAsia="en-US"/>
        </w:rPr>
        <w:t>3</w:t>
      </w:r>
      <w:r w:rsidR="00EC2C89" w:rsidRPr="001A715D">
        <w:rPr>
          <w:rFonts w:ascii="Times New Roman" w:hAnsi="Times New Roman"/>
          <w:sz w:val="28"/>
          <w:szCs w:val="28"/>
          <w:lang w:eastAsia="en-US"/>
        </w:rPr>
        <w:t>,</w:t>
      </w:r>
      <w:r w:rsidR="00BC2E95" w:rsidRPr="001A715D">
        <w:rPr>
          <w:rFonts w:ascii="Times New Roman" w:hAnsi="Times New Roman"/>
          <w:sz w:val="28"/>
          <w:szCs w:val="28"/>
          <w:lang w:eastAsia="en-US"/>
        </w:rPr>
        <w:t>30</w:t>
      </w:r>
      <w:r w:rsidR="00EC2C89" w:rsidRPr="001A715D">
        <w:rPr>
          <w:rFonts w:ascii="Times New Roman" w:hAnsi="Times New Roman"/>
          <w:sz w:val="28"/>
          <w:szCs w:val="28"/>
          <w:lang w:eastAsia="en-US"/>
        </w:rPr>
        <w:t xml:space="preserve"> giây). Các chỉ số hiệu suất bao gồm:</w:t>
      </w:r>
    </w:p>
    <w:p w14:paraId="1148291A" w14:textId="774C50C9" w:rsidR="00EC2C89" w:rsidRPr="001A715D" w:rsidRDefault="00EC2C89" w:rsidP="00C76405">
      <w:pPr>
        <w:spacing w:line="276" w:lineRule="auto"/>
        <w:ind w:left="360"/>
        <w:jc w:val="both"/>
        <w:rPr>
          <w:rFonts w:ascii="Times New Roman" w:hAnsi="Times New Roman"/>
          <w:sz w:val="28"/>
          <w:szCs w:val="28"/>
          <w:lang w:eastAsia="en-US"/>
        </w:rPr>
      </w:pPr>
      <w:r w:rsidRPr="001A715D">
        <w:rPr>
          <w:rFonts w:ascii="Times New Roman" w:hAnsi="Times New Roman"/>
          <w:i/>
          <w:iCs/>
          <w:sz w:val="28"/>
          <w:szCs w:val="28"/>
          <w:lang w:eastAsia="en-US"/>
        </w:rPr>
        <w:t>+ Precision (0,9</w:t>
      </w:r>
      <w:r w:rsidR="000D6D5B" w:rsidRPr="001A715D">
        <w:rPr>
          <w:rFonts w:ascii="Times New Roman" w:hAnsi="Times New Roman"/>
          <w:i/>
          <w:iCs/>
          <w:sz w:val="28"/>
          <w:szCs w:val="28"/>
          <w:lang w:eastAsia="en-US"/>
        </w:rPr>
        <w:t>2</w:t>
      </w:r>
      <w:r w:rsidRPr="001A715D">
        <w:rPr>
          <w:rFonts w:ascii="Times New Roman" w:hAnsi="Times New Roman"/>
          <w:i/>
          <w:iCs/>
          <w:sz w:val="28"/>
          <w:szCs w:val="28"/>
          <w:lang w:eastAsia="en-US"/>
        </w:rPr>
        <w:t>-0,93):</w:t>
      </w:r>
      <w:r w:rsidRPr="001A715D">
        <w:rPr>
          <w:rFonts w:ascii="Times New Roman" w:hAnsi="Times New Roman"/>
          <w:sz w:val="28"/>
          <w:szCs w:val="28"/>
          <w:lang w:eastAsia="en-US"/>
        </w:rPr>
        <w:t xml:space="preserve"> Tỷ lệ dự đoán chính xác cao, đặc biệt ở lớp 1 (trang web lừa đảo), giảm thiểu phân loại sai.</w:t>
      </w:r>
    </w:p>
    <w:p w14:paraId="185D9740" w14:textId="10D90087" w:rsidR="00EC2C89" w:rsidRPr="001A715D" w:rsidRDefault="00EC2C89" w:rsidP="00C76405">
      <w:pPr>
        <w:spacing w:line="276" w:lineRule="auto"/>
        <w:ind w:left="360"/>
        <w:jc w:val="both"/>
        <w:rPr>
          <w:rFonts w:ascii="Times New Roman" w:hAnsi="Times New Roman"/>
          <w:sz w:val="28"/>
          <w:szCs w:val="28"/>
          <w:lang w:eastAsia="en-US"/>
        </w:rPr>
      </w:pPr>
      <w:r w:rsidRPr="001A715D">
        <w:rPr>
          <w:rFonts w:ascii="Times New Roman" w:hAnsi="Times New Roman"/>
          <w:i/>
          <w:iCs/>
          <w:sz w:val="28"/>
          <w:szCs w:val="28"/>
          <w:lang w:eastAsia="en-US"/>
        </w:rPr>
        <w:t>+ Recall (0,9</w:t>
      </w:r>
      <w:r w:rsidR="000D6D5B" w:rsidRPr="001A715D">
        <w:rPr>
          <w:rFonts w:ascii="Times New Roman" w:hAnsi="Times New Roman"/>
          <w:i/>
          <w:iCs/>
          <w:sz w:val="28"/>
          <w:szCs w:val="28"/>
          <w:lang w:eastAsia="en-US"/>
        </w:rPr>
        <w:t>2</w:t>
      </w:r>
      <w:r w:rsidRPr="001A715D">
        <w:rPr>
          <w:rFonts w:ascii="Times New Roman" w:hAnsi="Times New Roman"/>
          <w:i/>
          <w:iCs/>
          <w:sz w:val="28"/>
          <w:szCs w:val="28"/>
          <w:lang w:eastAsia="en-US"/>
        </w:rPr>
        <w:t>-0,93):</w:t>
      </w:r>
      <w:r w:rsidRPr="001A715D">
        <w:rPr>
          <w:rFonts w:ascii="Times New Roman" w:hAnsi="Times New Roman"/>
          <w:sz w:val="28"/>
          <w:szCs w:val="28"/>
          <w:lang w:eastAsia="en-US"/>
        </w:rPr>
        <w:t xml:space="preserve"> Khả năng nhận diện tốt các trang web lừa đảo và an toàn, hạn chế bỏ sót.</w:t>
      </w:r>
    </w:p>
    <w:p w14:paraId="59802CB1" w14:textId="6E7A67B8" w:rsidR="00EC2C89" w:rsidRPr="001A715D" w:rsidRDefault="00EC2C89" w:rsidP="00C76405">
      <w:pPr>
        <w:spacing w:line="276" w:lineRule="auto"/>
        <w:ind w:left="360"/>
        <w:jc w:val="both"/>
        <w:rPr>
          <w:rFonts w:ascii="Times New Roman" w:hAnsi="Times New Roman"/>
          <w:sz w:val="28"/>
          <w:szCs w:val="28"/>
          <w:lang w:eastAsia="en-US"/>
        </w:rPr>
      </w:pPr>
      <w:r w:rsidRPr="001A715D">
        <w:rPr>
          <w:rFonts w:ascii="Times New Roman" w:hAnsi="Times New Roman"/>
          <w:i/>
          <w:iCs/>
          <w:sz w:val="28"/>
          <w:szCs w:val="28"/>
          <w:lang w:eastAsia="en-US"/>
        </w:rPr>
        <w:t>+ F1-score (0,92):</w:t>
      </w:r>
      <w:r w:rsidRPr="001A715D">
        <w:rPr>
          <w:rFonts w:ascii="Times New Roman" w:hAnsi="Times New Roman"/>
          <w:sz w:val="28"/>
          <w:szCs w:val="28"/>
          <w:lang w:eastAsia="en-US"/>
        </w:rPr>
        <w:t xml:space="preserve"> Sự cân bằng giữa precision và recall khẳng định hiệu suất ổn định trên cả hai lớp.</w:t>
      </w:r>
    </w:p>
    <w:p w14:paraId="253F7638" w14:textId="09270ED7" w:rsidR="00EC2C89" w:rsidRPr="001A715D" w:rsidRDefault="00EC2C89" w:rsidP="00C76405">
      <w:pPr>
        <w:spacing w:line="276" w:lineRule="auto"/>
        <w:ind w:left="360"/>
        <w:jc w:val="both"/>
        <w:rPr>
          <w:rFonts w:ascii="Times New Roman" w:hAnsi="Times New Roman"/>
          <w:sz w:val="28"/>
          <w:szCs w:val="28"/>
          <w:lang w:eastAsia="en-US"/>
        </w:rPr>
      </w:pPr>
      <w:r w:rsidRPr="001A715D">
        <w:rPr>
          <w:rFonts w:ascii="Times New Roman" w:hAnsi="Times New Roman"/>
          <w:sz w:val="28"/>
          <w:szCs w:val="28"/>
          <w:lang w:eastAsia="en-US"/>
        </w:rPr>
        <w:t xml:space="preserve">Các chỉ </w:t>
      </w:r>
      <w:r w:rsidRPr="001A715D">
        <w:rPr>
          <w:rFonts w:ascii="Times New Roman" w:hAnsi="Times New Roman"/>
          <w:i/>
          <w:iCs/>
          <w:sz w:val="28"/>
          <w:szCs w:val="28"/>
          <w:lang w:eastAsia="en-US"/>
        </w:rPr>
        <w:t>số macro avg</w:t>
      </w:r>
      <w:r w:rsidRPr="001A715D">
        <w:rPr>
          <w:rFonts w:ascii="Times New Roman" w:hAnsi="Times New Roman"/>
          <w:sz w:val="28"/>
          <w:szCs w:val="28"/>
          <w:lang w:eastAsia="en-US"/>
        </w:rPr>
        <w:t xml:space="preserve"> và </w:t>
      </w:r>
      <w:r w:rsidRPr="001A715D">
        <w:rPr>
          <w:rFonts w:ascii="Times New Roman" w:hAnsi="Times New Roman"/>
          <w:i/>
          <w:iCs/>
          <w:sz w:val="28"/>
          <w:szCs w:val="28"/>
          <w:lang w:eastAsia="en-US"/>
        </w:rPr>
        <w:t>weighted avg</w:t>
      </w:r>
      <w:r w:rsidRPr="001A715D">
        <w:rPr>
          <w:rFonts w:ascii="Times New Roman" w:hAnsi="Times New Roman"/>
          <w:sz w:val="28"/>
          <w:szCs w:val="28"/>
          <w:lang w:eastAsia="en-US"/>
        </w:rPr>
        <w:t xml:space="preserve"> đều đạt </w:t>
      </w:r>
      <w:r w:rsidRPr="001A715D">
        <w:rPr>
          <w:rFonts w:ascii="Times New Roman" w:hAnsi="Times New Roman"/>
          <w:i/>
          <w:iCs/>
          <w:sz w:val="28"/>
          <w:szCs w:val="28"/>
          <w:lang w:eastAsia="en-US"/>
        </w:rPr>
        <w:t>0,92</w:t>
      </w:r>
      <w:r w:rsidRPr="001A715D">
        <w:rPr>
          <w:rFonts w:ascii="Times New Roman" w:hAnsi="Times New Roman"/>
          <w:sz w:val="28"/>
          <w:szCs w:val="28"/>
          <w:lang w:eastAsia="en-US"/>
        </w:rPr>
        <w:t>, thể hiện khả năng tổng quát hóa tốt trên tập dữ liệu cân bằng. CatBoost tận dụng hiệu quả các đặc trưng trích xuất từ URL (như độ dài URL, ký tự đặc biệt, thông tin tên miền) nhờ khả năng xử lý dữ liệu phân loại và tối ưu hóa gradient, mang lại độ chính xác cao. Tuy nhiên, thời gian huấn luyện dài khiến CatBoost kém phù hợp cho các hệ thống yêu cầu phản hồi tức thời.</w:t>
      </w:r>
      <w:r w:rsidRPr="001A715D">
        <w:rPr>
          <w:rFonts w:ascii="Times New Roman" w:hAnsi="Times New Roman"/>
          <w:sz w:val="28"/>
          <w:szCs w:val="28"/>
          <w:lang w:eastAsia="en-US"/>
        </w:rPr>
        <w:br/>
      </w:r>
    </w:p>
    <w:p w14:paraId="3A70F2AC" w14:textId="77777777" w:rsidR="00EC2C89" w:rsidRPr="001A715D" w:rsidRDefault="00EC2C89" w:rsidP="00C76405">
      <w:pPr>
        <w:spacing w:line="276" w:lineRule="auto"/>
        <w:rPr>
          <w:rFonts w:ascii="Times New Roman" w:hAnsi="Times New Roman"/>
          <w:sz w:val="28"/>
          <w:szCs w:val="28"/>
          <w:lang w:eastAsia="en-US"/>
        </w:rPr>
      </w:pPr>
      <w:r w:rsidRPr="001A715D">
        <w:rPr>
          <w:rFonts w:ascii="Times New Roman" w:hAnsi="Times New Roman"/>
          <w:sz w:val="28"/>
          <w:szCs w:val="28"/>
          <w:lang w:eastAsia="en-US"/>
        </w:rPr>
        <w:br w:type="page"/>
      </w:r>
    </w:p>
    <w:p w14:paraId="63352706" w14:textId="77777777" w:rsidR="00EC2C89" w:rsidRPr="001A715D" w:rsidRDefault="00EC2C89" w:rsidP="00C76405">
      <w:pPr>
        <w:spacing w:line="276" w:lineRule="auto"/>
        <w:ind w:left="360"/>
        <w:jc w:val="both"/>
        <w:rPr>
          <w:rFonts w:ascii="Times New Roman" w:hAnsi="Times New Roman"/>
          <w:sz w:val="28"/>
          <w:szCs w:val="28"/>
          <w:lang w:eastAsia="en-US"/>
        </w:rPr>
      </w:pPr>
    </w:p>
    <w:p w14:paraId="4B2F0CC9" w14:textId="13FD3716" w:rsidR="002211E9" w:rsidRPr="001A715D" w:rsidRDefault="007C00E5" w:rsidP="007E0F51">
      <w:pPr>
        <w:pStyle w:val="Chimuc3"/>
        <w:ind w:leftChars="0" w:left="0" w:firstLine="360"/>
        <w:outlineLvl w:val="2"/>
        <w:rPr>
          <w:b/>
          <w:bCs/>
          <w:szCs w:val="28"/>
          <w:lang w:eastAsia="en-US"/>
        </w:rPr>
      </w:pPr>
      <w:bookmarkStart w:id="28" w:name="_Toc196773078"/>
      <w:r w:rsidRPr="001A715D">
        <w:rPr>
          <w:b/>
          <w:bCs/>
          <w:szCs w:val="28"/>
          <w:lang w:eastAsia="en-US"/>
        </w:rPr>
        <w:t xml:space="preserve">5. </w:t>
      </w:r>
      <w:r w:rsidR="00EC2C89" w:rsidRPr="001A715D">
        <w:rPr>
          <w:b/>
          <w:bCs/>
          <w:szCs w:val="28"/>
          <w:lang w:eastAsia="en-US"/>
        </w:rPr>
        <w:t>So sánh kết quả các mô hình</w:t>
      </w:r>
      <w:bookmarkEnd w:id="28"/>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8"/>
        <w:gridCol w:w="1275"/>
        <w:gridCol w:w="1134"/>
        <w:gridCol w:w="1134"/>
        <w:gridCol w:w="1607"/>
        <w:gridCol w:w="1559"/>
      </w:tblGrid>
      <w:tr w:rsidR="00EC2C89" w:rsidRPr="001A715D" w14:paraId="61938678" w14:textId="77777777" w:rsidTr="00EC2C89">
        <w:trPr>
          <w:trHeight w:val="660"/>
          <w:jc w:val="center"/>
        </w:trPr>
        <w:tc>
          <w:tcPr>
            <w:tcW w:w="1938" w:type="dxa"/>
            <w:shd w:val="clear" w:color="auto" w:fill="auto"/>
            <w:vAlign w:val="center"/>
            <w:hideMark/>
          </w:tcPr>
          <w:p w14:paraId="5F1810B6" w14:textId="77777777"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Bộ phân lớp</w:t>
            </w:r>
          </w:p>
        </w:tc>
        <w:tc>
          <w:tcPr>
            <w:tcW w:w="1275" w:type="dxa"/>
            <w:shd w:val="clear" w:color="auto" w:fill="auto"/>
            <w:vAlign w:val="center"/>
            <w:hideMark/>
          </w:tcPr>
          <w:p w14:paraId="3945F9D9" w14:textId="77777777"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Precision</w:t>
            </w:r>
          </w:p>
        </w:tc>
        <w:tc>
          <w:tcPr>
            <w:tcW w:w="1134" w:type="dxa"/>
            <w:shd w:val="clear" w:color="auto" w:fill="auto"/>
            <w:vAlign w:val="center"/>
            <w:hideMark/>
          </w:tcPr>
          <w:p w14:paraId="4C8ECA9B" w14:textId="77777777"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Recall</w:t>
            </w:r>
          </w:p>
        </w:tc>
        <w:tc>
          <w:tcPr>
            <w:tcW w:w="1134" w:type="dxa"/>
            <w:shd w:val="clear" w:color="auto" w:fill="auto"/>
            <w:vAlign w:val="center"/>
            <w:hideMark/>
          </w:tcPr>
          <w:p w14:paraId="1CFF6ECF" w14:textId="06C8C079"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F1 score</w:t>
            </w:r>
          </w:p>
        </w:tc>
        <w:tc>
          <w:tcPr>
            <w:tcW w:w="1607" w:type="dxa"/>
            <w:shd w:val="clear" w:color="auto" w:fill="auto"/>
            <w:vAlign w:val="center"/>
            <w:hideMark/>
          </w:tcPr>
          <w:p w14:paraId="0E4AAE27" w14:textId="7F5EEFEA"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Thời gian huấn luyện</w:t>
            </w:r>
          </w:p>
        </w:tc>
        <w:tc>
          <w:tcPr>
            <w:tcW w:w="1559" w:type="dxa"/>
            <w:shd w:val="clear" w:color="auto" w:fill="auto"/>
            <w:vAlign w:val="center"/>
            <w:hideMark/>
          </w:tcPr>
          <w:p w14:paraId="6207D56C" w14:textId="77777777"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Test Accuracy</w:t>
            </w:r>
          </w:p>
        </w:tc>
      </w:tr>
      <w:tr w:rsidR="00EC2C89" w:rsidRPr="001A715D" w14:paraId="0D7B9FB2" w14:textId="77777777" w:rsidTr="00EC2C89">
        <w:trPr>
          <w:trHeight w:val="330"/>
          <w:jc w:val="center"/>
        </w:trPr>
        <w:tc>
          <w:tcPr>
            <w:tcW w:w="1938" w:type="dxa"/>
            <w:shd w:val="clear" w:color="auto" w:fill="auto"/>
            <w:vAlign w:val="center"/>
            <w:hideMark/>
          </w:tcPr>
          <w:p w14:paraId="739A9B8F" w14:textId="77777777" w:rsidR="00EC2C89" w:rsidRPr="001A715D" w:rsidRDefault="00EC2C89" w:rsidP="00C76405">
            <w:pPr>
              <w:spacing w:line="276" w:lineRule="auto"/>
              <w:rPr>
                <w:rFonts w:ascii="Times New Roman" w:hAnsi="Times New Roman"/>
                <w:color w:val="1F1F1F"/>
                <w:sz w:val="28"/>
                <w:szCs w:val="28"/>
              </w:rPr>
            </w:pPr>
            <w:r w:rsidRPr="001A715D">
              <w:rPr>
                <w:rFonts w:ascii="Times New Roman" w:eastAsia="Courier New" w:hAnsi="Times New Roman"/>
                <w:color w:val="1F1F1F"/>
                <w:sz w:val="28"/>
                <w:szCs w:val="28"/>
              </w:rPr>
              <w:t>Decision Tree</w:t>
            </w:r>
          </w:p>
        </w:tc>
        <w:tc>
          <w:tcPr>
            <w:tcW w:w="1275" w:type="dxa"/>
            <w:shd w:val="clear" w:color="auto" w:fill="auto"/>
            <w:vAlign w:val="center"/>
            <w:hideMark/>
          </w:tcPr>
          <w:p w14:paraId="0D4EA15B" w14:textId="5517AA43"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91-92</w:t>
            </w:r>
          </w:p>
        </w:tc>
        <w:tc>
          <w:tcPr>
            <w:tcW w:w="1134" w:type="dxa"/>
            <w:shd w:val="clear" w:color="auto" w:fill="auto"/>
            <w:vAlign w:val="center"/>
            <w:hideMark/>
          </w:tcPr>
          <w:p w14:paraId="1C90E2D2" w14:textId="43EE52A8"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91-92</w:t>
            </w:r>
          </w:p>
        </w:tc>
        <w:tc>
          <w:tcPr>
            <w:tcW w:w="1134" w:type="dxa"/>
            <w:shd w:val="clear" w:color="auto" w:fill="auto"/>
            <w:vAlign w:val="center"/>
            <w:hideMark/>
          </w:tcPr>
          <w:p w14:paraId="7D5A660E" w14:textId="76119DEE"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92</w:t>
            </w:r>
          </w:p>
        </w:tc>
        <w:tc>
          <w:tcPr>
            <w:tcW w:w="1607" w:type="dxa"/>
            <w:shd w:val="clear" w:color="auto" w:fill="auto"/>
            <w:vAlign w:val="center"/>
            <w:hideMark/>
          </w:tcPr>
          <w:p w14:paraId="100A2A24" w14:textId="277294D3"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hAnsi="Times New Roman"/>
                <w:color w:val="1F1F1F"/>
                <w:sz w:val="28"/>
                <w:szCs w:val="28"/>
              </w:rPr>
              <w:t>0.</w:t>
            </w:r>
            <w:r w:rsidR="009C412B" w:rsidRPr="001A715D">
              <w:rPr>
                <w:rFonts w:ascii="Times New Roman" w:hAnsi="Times New Roman"/>
                <w:color w:val="1F1F1F"/>
                <w:sz w:val="28"/>
                <w:szCs w:val="28"/>
              </w:rPr>
              <w:t>48</w:t>
            </w:r>
            <w:r w:rsidRPr="001A715D">
              <w:rPr>
                <w:rFonts w:ascii="Times New Roman" w:hAnsi="Times New Roman"/>
                <w:color w:val="1F1F1F"/>
                <w:sz w:val="28"/>
                <w:szCs w:val="28"/>
              </w:rPr>
              <w:t>s</w:t>
            </w:r>
          </w:p>
        </w:tc>
        <w:tc>
          <w:tcPr>
            <w:tcW w:w="1559" w:type="dxa"/>
            <w:shd w:val="clear" w:color="auto" w:fill="auto"/>
            <w:vAlign w:val="center"/>
            <w:hideMark/>
          </w:tcPr>
          <w:p w14:paraId="70FF4EB6" w14:textId="61292A24" w:rsidR="00EC2C89" w:rsidRPr="001A715D" w:rsidRDefault="009C412B"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91.67</w:t>
            </w:r>
          </w:p>
        </w:tc>
      </w:tr>
      <w:tr w:rsidR="00EC2C89" w:rsidRPr="001A715D" w14:paraId="1715939F" w14:textId="77777777" w:rsidTr="00D71E9B">
        <w:trPr>
          <w:trHeight w:val="330"/>
          <w:jc w:val="center"/>
        </w:trPr>
        <w:tc>
          <w:tcPr>
            <w:tcW w:w="1938" w:type="dxa"/>
            <w:shd w:val="clear" w:color="auto" w:fill="auto"/>
            <w:vAlign w:val="center"/>
            <w:hideMark/>
          </w:tcPr>
          <w:p w14:paraId="5AAA21A4" w14:textId="77777777" w:rsidR="00EC2C89" w:rsidRPr="001A715D" w:rsidRDefault="00EC2C89" w:rsidP="00C76405">
            <w:pPr>
              <w:spacing w:line="276" w:lineRule="auto"/>
              <w:rPr>
                <w:rFonts w:ascii="Times New Roman" w:hAnsi="Times New Roman"/>
                <w:color w:val="1F1F1F"/>
                <w:sz w:val="28"/>
                <w:szCs w:val="28"/>
              </w:rPr>
            </w:pPr>
            <w:r w:rsidRPr="001A715D">
              <w:rPr>
                <w:rFonts w:ascii="Times New Roman" w:eastAsia="Courier New" w:hAnsi="Times New Roman"/>
                <w:color w:val="1F1F1F"/>
                <w:sz w:val="28"/>
                <w:szCs w:val="28"/>
              </w:rPr>
              <w:t>Random Forest</w:t>
            </w:r>
          </w:p>
        </w:tc>
        <w:tc>
          <w:tcPr>
            <w:tcW w:w="1275" w:type="dxa"/>
            <w:shd w:val="clear" w:color="auto" w:fill="auto"/>
            <w:vAlign w:val="center"/>
            <w:hideMark/>
          </w:tcPr>
          <w:p w14:paraId="4BD97056" w14:textId="1528F3AF"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92</w:t>
            </w:r>
          </w:p>
        </w:tc>
        <w:tc>
          <w:tcPr>
            <w:tcW w:w="1134" w:type="dxa"/>
            <w:shd w:val="clear" w:color="auto" w:fill="auto"/>
            <w:vAlign w:val="center"/>
            <w:hideMark/>
          </w:tcPr>
          <w:p w14:paraId="6FB77253" w14:textId="206D51D3"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hAnsi="Times New Roman"/>
                <w:color w:val="1F1F1F"/>
                <w:sz w:val="28"/>
                <w:szCs w:val="28"/>
              </w:rPr>
              <w:t>92</w:t>
            </w:r>
          </w:p>
        </w:tc>
        <w:tc>
          <w:tcPr>
            <w:tcW w:w="1134" w:type="dxa"/>
            <w:shd w:val="clear" w:color="auto" w:fill="auto"/>
            <w:hideMark/>
          </w:tcPr>
          <w:p w14:paraId="6BA9C73F" w14:textId="09B0E1FD"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92</w:t>
            </w:r>
          </w:p>
        </w:tc>
        <w:tc>
          <w:tcPr>
            <w:tcW w:w="1607" w:type="dxa"/>
            <w:shd w:val="clear" w:color="auto" w:fill="auto"/>
            <w:vAlign w:val="center"/>
            <w:hideMark/>
          </w:tcPr>
          <w:p w14:paraId="6B4DA7B5" w14:textId="2D9B5F1E" w:rsidR="00EC2C89" w:rsidRPr="001A715D" w:rsidRDefault="009C412B" w:rsidP="00C76405">
            <w:pPr>
              <w:spacing w:line="276" w:lineRule="auto"/>
              <w:jc w:val="center"/>
              <w:rPr>
                <w:rFonts w:ascii="Times New Roman" w:hAnsi="Times New Roman"/>
                <w:color w:val="1F1F1F"/>
                <w:sz w:val="28"/>
                <w:szCs w:val="28"/>
              </w:rPr>
            </w:pPr>
            <w:r w:rsidRPr="001A715D">
              <w:rPr>
                <w:rFonts w:ascii="Times New Roman" w:hAnsi="Times New Roman"/>
                <w:color w:val="1F1F1F"/>
                <w:sz w:val="28"/>
                <w:szCs w:val="28"/>
              </w:rPr>
              <w:t>13.30s</w:t>
            </w:r>
          </w:p>
        </w:tc>
        <w:tc>
          <w:tcPr>
            <w:tcW w:w="1559" w:type="dxa"/>
            <w:shd w:val="clear" w:color="auto" w:fill="auto"/>
            <w:vAlign w:val="center"/>
            <w:hideMark/>
          </w:tcPr>
          <w:p w14:paraId="1D27B348" w14:textId="186B4415" w:rsidR="00EC2C89" w:rsidRPr="001A715D" w:rsidRDefault="009C412B"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92.18</w:t>
            </w:r>
          </w:p>
        </w:tc>
      </w:tr>
      <w:tr w:rsidR="00EC2C89" w:rsidRPr="001A715D" w14:paraId="49E12551" w14:textId="77777777" w:rsidTr="00D71E9B">
        <w:trPr>
          <w:trHeight w:val="330"/>
          <w:jc w:val="center"/>
        </w:trPr>
        <w:tc>
          <w:tcPr>
            <w:tcW w:w="1938" w:type="dxa"/>
            <w:shd w:val="clear" w:color="auto" w:fill="auto"/>
            <w:vAlign w:val="center"/>
          </w:tcPr>
          <w:p w14:paraId="31CCF2A9" w14:textId="6A5ED2E2" w:rsidR="00EC2C89" w:rsidRPr="001A715D" w:rsidRDefault="00EC2C89" w:rsidP="00C76405">
            <w:pPr>
              <w:spacing w:line="276" w:lineRule="auto"/>
              <w:rPr>
                <w:rFonts w:ascii="Times New Roman" w:hAnsi="Times New Roman"/>
                <w:color w:val="1F1F1F"/>
                <w:sz w:val="28"/>
                <w:szCs w:val="28"/>
              </w:rPr>
            </w:pPr>
            <w:r w:rsidRPr="001A715D">
              <w:rPr>
                <w:rFonts w:ascii="Times New Roman" w:eastAsia="Courier New" w:hAnsi="Times New Roman"/>
                <w:color w:val="1F1F1F"/>
                <w:sz w:val="28"/>
                <w:szCs w:val="28"/>
              </w:rPr>
              <w:t>XGBoost</w:t>
            </w:r>
          </w:p>
        </w:tc>
        <w:tc>
          <w:tcPr>
            <w:tcW w:w="1275" w:type="dxa"/>
            <w:shd w:val="clear" w:color="auto" w:fill="auto"/>
            <w:vAlign w:val="center"/>
          </w:tcPr>
          <w:p w14:paraId="1E860434" w14:textId="7BDBF146"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9</w:t>
            </w:r>
            <w:r w:rsidR="00440775" w:rsidRPr="001A715D">
              <w:rPr>
                <w:rFonts w:ascii="Times New Roman" w:eastAsia="Courier New" w:hAnsi="Times New Roman"/>
                <w:color w:val="1F1F1F"/>
                <w:sz w:val="28"/>
                <w:szCs w:val="28"/>
              </w:rPr>
              <w:t>2</w:t>
            </w:r>
            <w:r w:rsidRPr="001A715D">
              <w:rPr>
                <w:rFonts w:ascii="Times New Roman" w:eastAsia="Courier New" w:hAnsi="Times New Roman"/>
                <w:color w:val="1F1F1F"/>
                <w:sz w:val="28"/>
                <w:szCs w:val="28"/>
              </w:rPr>
              <w:t>-93</w:t>
            </w:r>
          </w:p>
        </w:tc>
        <w:tc>
          <w:tcPr>
            <w:tcW w:w="1134" w:type="dxa"/>
            <w:shd w:val="clear" w:color="auto" w:fill="auto"/>
            <w:vAlign w:val="center"/>
          </w:tcPr>
          <w:p w14:paraId="165C0B52" w14:textId="14A5D0C5"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hAnsi="Times New Roman"/>
                <w:color w:val="1F1F1F"/>
                <w:sz w:val="28"/>
                <w:szCs w:val="28"/>
              </w:rPr>
              <w:t>91-93</w:t>
            </w:r>
          </w:p>
        </w:tc>
        <w:tc>
          <w:tcPr>
            <w:tcW w:w="1134" w:type="dxa"/>
            <w:shd w:val="clear" w:color="auto" w:fill="auto"/>
          </w:tcPr>
          <w:p w14:paraId="642B06C1" w14:textId="11B60F09"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92</w:t>
            </w:r>
          </w:p>
        </w:tc>
        <w:tc>
          <w:tcPr>
            <w:tcW w:w="1607" w:type="dxa"/>
            <w:shd w:val="clear" w:color="auto" w:fill="auto"/>
            <w:vAlign w:val="center"/>
          </w:tcPr>
          <w:p w14:paraId="61AEFC45" w14:textId="22597296" w:rsidR="00EC2C89" w:rsidRPr="001A715D" w:rsidRDefault="009C412B"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 xml:space="preserve">2.33 </w:t>
            </w:r>
            <w:r w:rsidR="00EC2C89" w:rsidRPr="001A715D">
              <w:rPr>
                <w:rFonts w:ascii="Times New Roman" w:eastAsia="Courier New" w:hAnsi="Times New Roman"/>
                <w:color w:val="1F1F1F"/>
                <w:sz w:val="28"/>
                <w:szCs w:val="28"/>
              </w:rPr>
              <w:t>s</w:t>
            </w:r>
          </w:p>
        </w:tc>
        <w:tc>
          <w:tcPr>
            <w:tcW w:w="1559" w:type="dxa"/>
            <w:shd w:val="clear" w:color="auto" w:fill="auto"/>
            <w:vAlign w:val="center"/>
          </w:tcPr>
          <w:p w14:paraId="1110BAF6" w14:textId="257613A4" w:rsidR="00EC2C89" w:rsidRPr="001A715D" w:rsidRDefault="007E1C61"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92.02</w:t>
            </w:r>
          </w:p>
        </w:tc>
      </w:tr>
      <w:tr w:rsidR="00EC2C89" w:rsidRPr="001A715D" w14:paraId="05C0B5AF" w14:textId="77777777" w:rsidTr="00D71E9B">
        <w:trPr>
          <w:trHeight w:val="330"/>
          <w:jc w:val="center"/>
        </w:trPr>
        <w:tc>
          <w:tcPr>
            <w:tcW w:w="1938" w:type="dxa"/>
            <w:shd w:val="clear" w:color="auto" w:fill="auto"/>
            <w:vAlign w:val="center"/>
          </w:tcPr>
          <w:p w14:paraId="5D6165DF" w14:textId="72D26391" w:rsidR="00EC2C89" w:rsidRPr="001A715D" w:rsidRDefault="00EC2C89" w:rsidP="00C76405">
            <w:pPr>
              <w:spacing w:line="276" w:lineRule="auto"/>
              <w:rPr>
                <w:rFonts w:ascii="Times New Roman" w:hAnsi="Times New Roman"/>
                <w:color w:val="1F1F1F"/>
                <w:sz w:val="28"/>
                <w:szCs w:val="28"/>
              </w:rPr>
            </w:pPr>
            <w:r w:rsidRPr="001A715D">
              <w:rPr>
                <w:rFonts w:ascii="Times New Roman" w:hAnsi="Times New Roman"/>
                <w:color w:val="1F1F1F"/>
                <w:sz w:val="28"/>
                <w:szCs w:val="28"/>
              </w:rPr>
              <w:t>Cat Boost</w:t>
            </w:r>
          </w:p>
        </w:tc>
        <w:tc>
          <w:tcPr>
            <w:tcW w:w="1275" w:type="dxa"/>
            <w:shd w:val="clear" w:color="auto" w:fill="auto"/>
            <w:vAlign w:val="center"/>
          </w:tcPr>
          <w:p w14:paraId="7C8E06DB" w14:textId="5D298DFF"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hAnsi="Times New Roman"/>
                <w:color w:val="1F1F1F"/>
                <w:sz w:val="28"/>
                <w:szCs w:val="28"/>
              </w:rPr>
              <w:t>9</w:t>
            </w:r>
            <w:r w:rsidR="00440775" w:rsidRPr="001A715D">
              <w:rPr>
                <w:rFonts w:ascii="Times New Roman" w:hAnsi="Times New Roman"/>
                <w:color w:val="1F1F1F"/>
                <w:sz w:val="28"/>
                <w:szCs w:val="28"/>
              </w:rPr>
              <w:t>2</w:t>
            </w:r>
            <w:r w:rsidRPr="001A715D">
              <w:rPr>
                <w:rFonts w:ascii="Times New Roman" w:hAnsi="Times New Roman"/>
                <w:color w:val="1F1F1F"/>
                <w:sz w:val="28"/>
                <w:szCs w:val="28"/>
              </w:rPr>
              <w:t>-93</w:t>
            </w:r>
          </w:p>
        </w:tc>
        <w:tc>
          <w:tcPr>
            <w:tcW w:w="1134" w:type="dxa"/>
            <w:shd w:val="clear" w:color="auto" w:fill="auto"/>
            <w:vAlign w:val="center"/>
          </w:tcPr>
          <w:p w14:paraId="6FAA0082" w14:textId="1F30FDA5"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hAnsi="Times New Roman"/>
                <w:color w:val="1F1F1F"/>
                <w:sz w:val="28"/>
                <w:szCs w:val="28"/>
              </w:rPr>
              <w:t>91-93</w:t>
            </w:r>
          </w:p>
        </w:tc>
        <w:tc>
          <w:tcPr>
            <w:tcW w:w="1134" w:type="dxa"/>
            <w:shd w:val="clear" w:color="auto" w:fill="auto"/>
          </w:tcPr>
          <w:p w14:paraId="67E26C4B" w14:textId="0819082A"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eastAsia="Courier New" w:hAnsi="Times New Roman"/>
                <w:color w:val="1F1F1F"/>
                <w:sz w:val="28"/>
                <w:szCs w:val="28"/>
              </w:rPr>
              <w:t>92</w:t>
            </w:r>
          </w:p>
        </w:tc>
        <w:tc>
          <w:tcPr>
            <w:tcW w:w="1607" w:type="dxa"/>
            <w:shd w:val="clear" w:color="auto" w:fill="auto"/>
            <w:vAlign w:val="center"/>
          </w:tcPr>
          <w:p w14:paraId="746156D4" w14:textId="10E9C523" w:rsidR="00EC2C89" w:rsidRPr="001A715D" w:rsidRDefault="009C412B" w:rsidP="00C76405">
            <w:pPr>
              <w:spacing w:line="276" w:lineRule="auto"/>
              <w:jc w:val="center"/>
              <w:rPr>
                <w:rFonts w:ascii="Times New Roman" w:hAnsi="Times New Roman"/>
                <w:color w:val="1F1F1F"/>
                <w:sz w:val="28"/>
                <w:szCs w:val="28"/>
              </w:rPr>
            </w:pPr>
            <w:r w:rsidRPr="001A715D">
              <w:rPr>
                <w:rFonts w:ascii="Times New Roman" w:hAnsi="Times New Roman"/>
                <w:color w:val="1F1F1F"/>
                <w:sz w:val="28"/>
                <w:szCs w:val="28"/>
              </w:rPr>
              <w:t>36.82</w:t>
            </w:r>
            <w:r w:rsidR="00EC2C89" w:rsidRPr="001A715D">
              <w:rPr>
                <w:rFonts w:ascii="Times New Roman" w:hAnsi="Times New Roman"/>
                <w:color w:val="1F1F1F"/>
                <w:sz w:val="28"/>
                <w:szCs w:val="28"/>
              </w:rPr>
              <w:t>s</w:t>
            </w:r>
          </w:p>
        </w:tc>
        <w:tc>
          <w:tcPr>
            <w:tcW w:w="1559" w:type="dxa"/>
            <w:shd w:val="clear" w:color="auto" w:fill="auto"/>
            <w:vAlign w:val="center"/>
          </w:tcPr>
          <w:p w14:paraId="554CFE32" w14:textId="475D6D07" w:rsidR="00EC2C89" w:rsidRPr="001A715D" w:rsidRDefault="00EC2C89" w:rsidP="00C76405">
            <w:pPr>
              <w:spacing w:line="276" w:lineRule="auto"/>
              <w:jc w:val="center"/>
              <w:rPr>
                <w:rFonts w:ascii="Times New Roman" w:hAnsi="Times New Roman"/>
                <w:color w:val="1F1F1F"/>
                <w:sz w:val="28"/>
                <w:szCs w:val="28"/>
              </w:rPr>
            </w:pPr>
            <w:r w:rsidRPr="001A715D">
              <w:rPr>
                <w:rFonts w:ascii="Times New Roman" w:hAnsi="Times New Roman"/>
                <w:color w:val="1F1F1F"/>
                <w:sz w:val="28"/>
                <w:szCs w:val="28"/>
              </w:rPr>
              <w:t>92.1</w:t>
            </w:r>
            <w:r w:rsidR="007E1C61" w:rsidRPr="001A715D">
              <w:rPr>
                <w:rFonts w:ascii="Times New Roman" w:hAnsi="Times New Roman"/>
                <w:color w:val="1F1F1F"/>
                <w:sz w:val="28"/>
                <w:szCs w:val="28"/>
              </w:rPr>
              <w:t>6</w:t>
            </w:r>
          </w:p>
        </w:tc>
      </w:tr>
    </w:tbl>
    <w:p w14:paraId="69AAD894" w14:textId="32B197B8" w:rsidR="00EC2C89" w:rsidRPr="001A715D" w:rsidRDefault="00EC2C89" w:rsidP="00C76405">
      <w:pPr>
        <w:pStyle w:val="Chuthich"/>
        <w:spacing w:after="240" w:line="276" w:lineRule="auto"/>
        <w:jc w:val="center"/>
        <w:rPr>
          <w:rFonts w:ascii="Times New Roman" w:hAnsi="Times New Roman" w:cs="Times New Roman"/>
          <w:i/>
          <w:iCs/>
          <w:sz w:val="28"/>
          <w:szCs w:val="28"/>
        </w:rPr>
      </w:pPr>
      <w:r w:rsidRPr="001A715D">
        <w:rPr>
          <w:rFonts w:ascii="Times New Roman" w:hAnsi="Times New Roman" w:cs="Times New Roman"/>
          <w:i/>
          <w:iCs/>
          <w:sz w:val="28"/>
          <w:szCs w:val="28"/>
        </w:rPr>
        <w:t>Bảng</w:t>
      </w:r>
      <w:r w:rsidR="000F3553" w:rsidRPr="001A715D">
        <w:rPr>
          <w:rFonts w:ascii="Times New Roman" w:hAnsi="Times New Roman" w:cs="Times New Roman"/>
          <w:i/>
          <w:iCs/>
          <w:sz w:val="28"/>
          <w:szCs w:val="28"/>
        </w:rPr>
        <w:t>:</w:t>
      </w:r>
      <w:r w:rsidRPr="001A715D">
        <w:rPr>
          <w:rFonts w:ascii="Times New Roman" w:hAnsi="Times New Roman" w:cs="Times New Roman"/>
          <w:i/>
          <w:iCs/>
          <w:sz w:val="28"/>
          <w:szCs w:val="28"/>
        </w:rPr>
        <w:t xml:space="preserve"> Các tham số đánh giá các bộ phân lớp trong mô hình (%)</w:t>
      </w:r>
    </w:p>
    <w:p w14:paraId="642158B7" w14:textId="58AEB164" w:rsidR="00C34818" w:rsidRPr="001A715D" w:rsidRDefault="00BE57C6" w:rsidP="00C34818">
      <w:pPr>
        <w:rPr>
          <w:rFonts w:ascii="Times New Roman" w:hAnsi="Times New Roman"/>
          <w:sz w:val="28"/>
          <w:szCs w:val="28"/>
        </w:rPr>
      </w:pPr>
      <w:r w:rsidRPr="001A715D">
        <w:rPr>
          <w:rFonts w:ascii="Times New Roman" w:hAnsi="Times New Roman"/>
          <w:noProof/>
          <w:sz w:val="28"/>
          <w:szCs w:val="28"/>
        </w:rPr>
        <w:drawing>
          <wp:inline distT="0" distB="0" distL="0" distR="0" wp14:anchorId="40D82351" wp14:editId="127179D4">
            <wp:extent cx="5731510" cy="4600135"/>
            <wp:effectExtent l="0" t="0" r="2540" b="0"/>
            <wp:docPr id="1129341566" name="Hình ảnh 1" descr="Ảnh có chứa văn bản, ảnh chụp màn hình, biểu đồ,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41566" name="Hình ảnh 1" descr="Ảnh có chứa văn bản, ảnh chụp màn hình, biểu đồ, số&#10;&#10;Nội dung do AI tạo ra có thể không chính xác."/>
                    <pic:cNvPicPr/>
                  </pic:nvPicPr>
                  <pic:blipFill rotWithShape="1">
                    <a:blip r:embed="rId31"/>
                    <a:srcRect b="6621"/>
                    <a:stretch/>
                  </pic:blipFill>
                  <pic:spPr bwMode="auto">
                    <a:xfrm>
                      <a:off x="0" y="0"/>
                      <a:ext cx="5731510" cy="4600135"/>
                    </a:xfrm>
                    <a:prstGeom prst="rect">
                      <a:avLst/>
                    </a:prstGeom>
                    <a:ln>
                      <a:noFill/>
                    </a:ln>
                    <a:extLst>
                      <a:ext uri="{53640926-AAD7-44D8-BBD7-CCE9431645EC}">
                        <a14:shadowObscured xmlns:a14="http://schemas.microsoft.com/office/drawing/2010/main"/>
                      </a:ext>
                    </a:extLst>
                  </pic:spPr>
                </pic:pic>
              </a:graphicData>
            </a:graphic>
          </wp:inline>
        </w:drawing>
      </w:r>
    </w:p>
    <w:p w14:paraId="30A25A16" w14:textId="77777777" w:rsidR="00EC2C89" w:rsidRPr="001A715D" w:rsidRDefault="00EC2C89" w:rsidP="00C76405">
      <w:pPr>
        <w:pStyle w:val="Chuthich"/>
        <w:spacing w:line="276" w:lineRule="auto"/>
        <w:jc w:val="center"/>
        <w:rPr>
          <w:rFonts w:ascii="Times New Roman" w:hAnsi="Times New Roman" w:cs="Times New Roman"/>
          <w:i/>
          <w:iCs/>
          <w:sz w:val="28"/>
          <w:szCs w:val="28"/>
        </w:rPr>
      </w:pPr>
      <w:bookmarkStart w:id="29" w:name="_Toc192455814"/>
      <w:r w:rsidRPr="001A715D">
        <w:rPr>
          <w:rFonts w:ascii="Times New Roman" w:hAnsi="Times New Roman" w:cs="Times New Roman"/>
          <w:i/>
          <w:iCs/>
          <w:sz w:val="28"/>
          <w:szCs w:val="28"/>
        </w:rPr>
        <w:t xml:space="preserve"> Hình. </w:t>
      </w:r>
      <w:bookmarkEnd w:id="29"/>
      <w:r w:rsidRPr="001A715D">
        <w:rPr>
          <w:rFonts w:ascii="Times New Roman" w:hAnsi="Times New Roman" w:cs="Times New Roman"/>
          <w:i/>
          <w:iCs/>
          <w:sz w:val="28"/>
          <w:szCs w:val="28"/>
        </w:rPr>
        <w:t>Độ chính xác của các bộ phân lớp mô hình</w:t>
      </w:r>
    </w:p>
    <w:p w14:paraId="458FFA3F" w14:textId="76226F3B" w:rsidR="000F3553" w:rsidRPr="001A715D" w:rsidRDefault="00950F0C" w:rsidP="00C76405">
      <w:pPr>
        <w:spacing w:line="276" w:lineRule="auto"/>
        <w:rPr>
          <w:rFonts w:ascii="Times New Roman" w:hAnsi="Times New Roman"/>
          <w:sz w:val="28"/>
          <w:szCs w:val="28"/>
        </w:rPr>
      </w:pPr>
      <w:r w:rsidRPr="001A715D">
        <w:rPr>
          <w:rFonts w:ascii="Times New Roman" w:hAnsi="Times New Roman"/>
          <w:noProof/>
          <w:sz w:val="28"/>
          <w:szCs w:val="28"/>
        </w:rPr>
        <w:lastRenderedPageBreak/>
        <w:drawing>
          <wp:inline distT="0" distB="0" distL="0" distR="0" wp14:anchorId="22122279" wp14:editId="75E35723">
            <wp:extent cx="5731510" cy="4485005"/>
            <wp:effectExtent l="0" t="0" r="2540" b="0"/>
            <wp:docPr id="1421779143" name="Hình ảnh 1" descr="Ảnh có chứa văn bản, ảnh chụp màn hình, Sơ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9143" name="Hình ảnh 1" descr="Ảnh có chứa văn bản, ảnh chụp màn hình, Sơ đồ, Phông chữ&#10;&#10;Nội dung do AI tạo ra có thể không chính xác."/>
                    <pic:cNvPicPr/>
                  </pic:nvPicPr>
                  <pic:blipFill>
                    <a:blip r:embed="rId32"/>
                    <a:stretch>
                      <a:fillRect/>
                    </a:stretch>
                  </pic:blipFill>
                  <pic:spPr>
                    <a:xfrm>
                      <a:off x="0" y="0"/>
                      <a:ext cx="5731510" cy="4485005"/>
                    </a:xfrm>
                    <a:prstGeom prst="rect">
                      <a:avLst/>
                    </a:prstGeom>
                  </pic:spPr>
                </pic:pic>
              </a:graphicData>
            </a:graphic>
          </wp:inline>
        </w:drawing>
      </w:r>
    </w:p>
    <w:p w14:paraId="40D9A183" w14:textId="5011AFEF" w:rsidR="00EC2C89" w:rsidRPr="001A715D" w:rsidRDefault="000F3553" w:rsidP="00C76405">
      <w:pPr>
        <w:spacing w:line="276" w:lineRule="auto"/>
        <w:jc w:val="center"/>
        <w:rPr>
          <w:rFonts w:ascii="Times New Roman" w:hAnsi="Times New Roman"/>
          <w:i/>
          <w:iCs/>
          <w:sz w:val="28"/>
          <w:szCs w:val="28"/>
        </w:rPr>
      </w:pPr>
      <w:r w:rsidRPr="001A715D">
        <w:rPr>
          <w:rFonts w:ascii="Times New Roman" w:hAnsi="Times New Roman"/>
          <w:i/>
          <w:iCs/>
          <w:sz w:val="28"/>
          <w:szCs w:val="28"/>
        </w:rPr>
        <w:t>Hình. Thời gian huấn luyện của các bộ phân lớp mô hình</w:t>
      </w:r>
    </w:p>
    <w:p w14:paraId="5B811E84" w14:textId="4C775463" w:rsidR="000F3553" w:rsidRPr="001A715D" w:rsidRDefault="000F3553" w:rsidP="00C76405">
      <w:pPr>
        <w:spacing w:line="276" w:lineRule="auto"/>
        <w:jc w:val="center"/>
        <w:rPr>
          <w:rFonts w:ascii="Times New Roman" w:hAnsi="Times New Roman"/>
          <w:i/>
          <w:iCs/>
          <w:sz w:val="28"/>
          <w:szCs w:val="28"/>
          <w:lang w:eastAsia="en-US"/>
        </w:rPr>
      </w:pPr>
    </w:p>
    <w:p w14:paraId="6EE338B4" w14:textId="1E4C1370" w:rsidR="00DB3446" w:rsidRPr="001A715D" w:rsidRDefault="00DB3446" w:rsidP="00C76405">
      <w:pPr>
        <w:spacing w:line="276" w:lineRule="auto"/>
        <w:jc w:val="center"/>
        <w:rPr>
          <w:rFonts w:ascii="Times New Roman" w:hAnsi="Times New Roman"/>
          <w:i/>
          <w:iCs/>
          <w:sz w:val="28"/>
          <w:szCs w:val="28"/>
          <w:lang w:eastAsia="en-US"/>
        </w:rPr>
      </w:pPr>
      <w:r w:rsidRPr="001A715D">
        <w:rPr>
          <w:rFonts w:ascii="Times New Roman" w:hAnsi="Times New Roman"/>
          <w:i/>
          <w:iCs/>
          <w:noProof/>
          <w:sz w:val="28"/>
          <w:szCs w:val="28"/>
          <w:lang w:eastAsia="en-US"/>
        </w:rPr>
        <w:lastRenderedPageBreak/>
        <w:drawing>
          <wp:inline distT="0" distB="0" distL="0" distR="0" wp14:anchorId="67927A2A" wp14:editId="506546D7">
            <wp:extent cx="5731510" cy="4378960"/>
            <wp:effectExtent l="0" t="0" r="2540" b="2540"/>
            <wp:docPr id="1971270859" name="Hình ảnh 1" descr="Ảnh có chứa văn bản, ảnh chụp màn hình, biểu đồ,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70859" name="Hình ảnh 1" descr="Ảnh có chứa văn bản, ảnh chụp màn hình, biểu đồ, số&#10;&#10;Nội dung do AI tạo ra có thể không chính xác."/>
                    <pic:cNvPicPr/>
                  </pic:nvPicPr>
                  <pic:blipFill>
                    <a:blip r:embed="rId33"/>
                    <a:stretch>
                      <a:fillRect/>
                    </a:stretch>
                  </pic:blipFill>
                  <pic:spPr>
                    <a:xfrm>
                      <a:off x="0" y="0"/>
                      <a:ext cx="5731510" cy="4378960"/>
                    </a:xfrm>
                    <a:prstGeom prst="rect">
                      <a:avLst/>
                    </a:prstGeom>
                  </pic:spPr>
                </pic:pic>
              </a:graphicData>
            </a:graphic>
          </wp:inline>
        </w:drawing>
      </w:r>
    </w:p>
    <w:p w14:paraId="1E878464" w14:textId="578ADBBE" w:rsidR="000F3553" w:rsidRPr="001A715D" w:rsidRDefault="000F3553" w:rsidP="00C76405">
      <w:pPr>
        <w:spacing w:line="276" w:lineRule="auto"/>
        <w:jc w:val="center"/>
        <w:rPr>
          <w:rFonts w:ascii="Times New Roman" w:hAnsi="Times New Roman"/>
          <w:i/>
          <w:iCs/>
          <w:sz w:val="28"/>
          <w:szCs w:val="28"/>
        </w:rPr>
      </w:pPr>
      <w:r w:rsidRPr="001A715D">
        <w:rPr>
          <w:rFonts w:ascii="Times New Roman" w:hAnsi="Times New Roman"/>
          <w:i/>
          <w:iCs/>
          <w:sz w:val="28"/>
          <w:szCs w:val="28"/>
        </w:rPr>
        <w:t>Hình. Ma trận nhầm lẫn của các bộ phân lớp mô hình</w:t>
      </w:r>
    </w:p>
    <w:p w14:paraId="3022766E" w14:textId="46A5ABA0" w:rsidR="000F3553" w:rsidRPr="001A715D" w:rsidRDefault="000F3553" w:rsidP="00C76405">
      <w:pPr>
        <w:spacing w:line="276" w:lineRule="auto"/>
        <w:jc w:val="both"/>
        <w:rPr>
          <w:rFonts w:ascii="Times New Roman" w:hAnsi="Times New Roman"/>
          <w:sz w:val="28"/>
          <w:szCs w:val="28"/>
          <w:lang w:eastAsia="en-US"/>
        </w:rPr>
      </w:pPr>
      <w:r w:rsidRPr="001A715D">
        <w:rPr>
          <w:rFonts w:ascii="Times New Roman" w:hAnsi="Times New Roman"/>
          <w:sz w:val="28"/>
          <w:szCs w:val="28"/>
          <w:lang w:eastAsia="en-US"/>
        </w:rPr>
        <w:t xml:space="preserve">- Decision Tree: Dự đoán đúng </w:t>
      </w:r>
      <w:r w:rsidR="005E4D36" w:rsidRPr="001A715D">
        <w:rPr>
          <w:rFonts w:ascii="Times New Roman" w:hAnsi="Times New Roman"/>
          <w:sz w:val="28"/>
          <w:szCs w:val="28"/>
          <w:lang w:eastAsia="en-US"/>
        </w:rPr>
        <w:t>40.557</w:t>
      </w:r>
      <w:r w:rsidRPr="001A715D">
        <w:rPr>
          <w:rFonts w:ascii="Times New Roman" w:hAnsi="Times New Roman"/>
          <w:sz w:val="28"/>
          <w:szCs w:val="28"/>
          <w:lang w:eastAsia="en-US"/>
        </w:rPr>
        <w:t xml:space="preserve"> mẫu hợp pháp (Legit) và </w:t>
      </w:r>
      <w:r w:rsidR="005E4D36" w:rsidRPr="001A715D">
        <w:rPr>
          <w:rFonts w:ascii="Times New Roman" w:hAnsi="Times New Roman"/>
          <w:sz w:val="28"/>
          <w:szCs w:val="28"/>
          <w:lang w:eastAsia="en-US"/>
        </w:rPr>
        <w:t>40.807</w:t>
      </w:r>
      <w:r w:rsidRPr="001A715D">
        <w:rPr>
          <w:rFonts w:ascii="Times New Roman" w:hAnsi="Times New Roman"/>
          <w:sz w:val="28"/>
          <w:szCs w:val="28"/>
          <w:lang w:eastAsia="en-US"/>
        </w:rPr>
        <w:t xml:space="preserve"> mẫu lừa đảo (Phish), nhưng có </w:t>
      </w:r>
      <w:r w:rsidR="00BB4DB2" w:rsidRPr="001A715D">
        <w:rPr>
          <w:rFonts w:ascii="Times New Roman" w:hAnsi="Times New Roman"/>
          <w:sz w:val="28"/>
          <w:szCs w:val="28"/>
          <w:lang w:eastAsia="en-US"/>
        </w:rPr>
        <w:t>3.943</w:t>
      </w:r>
      <w:r w:rsidRPr="001A715D">
        <w:rPr>
          <w:rFonts w:ascii="Times New Roman" w:hAnsi="Times New Roman"/>
          <w:sz w:val="28"/>
          <w:szCs w:val="28"/>
          <w:lang w:eastAsia="en-US"/>
        </w:rPr>
        <w:t xml:space="preserve"> mẫu Legit bị phân loại sai thành Phish (false positive) và </w:t>
      </w:r>
      <w:r w:rsidR="008B2FCE" w:rsidRPr="001A715D">
        <w:rPr>
          <w:rFonts w:ascii="Times New Roman" w:hAnsi="Times New Roman"/>
          <w:sz w:val="28"/>
          <w:szCs w:val="28"/>
          <w:lang w:eastAsia="en-US"/>
        </w:rPr>
        <w:t>3.450</w:t>
      </w:r>
      <w:r w:rsidRPr="001A715D">
        <w:rPr>
          <w:rFonts w:ascii="Times New Roman" w:hAnsi="Times New Roman"/>
          <w:sz w:val="28"/>
          <w:szCs w:val="28"/>
          <w:lang w:eastAsia="en-US"/>
        </w:rPr>
        <w:t xml:space="preserve"> mẫu Phish bị bỏ sót (false negative). </w:t>
      </w:r>
    </w:p>
    <w:p w14:paraId="35262BDC" w14:textId="7DCCE428" w:rsidR="000F3553" w:rsidRPr="001A715D" w:rsidRDefault="000F3553" w:rsidP="00C76405">
      <w:pPr>
        <w:spacing w:line="276" w:lineRule="auto"/>
        <w:jc w:val="both"/>
        <w:rPr>
          <w:rFonts w:ascii="Times New Roman" w:hAnsi="Times New Roman"/>
          <w:sz w:val="28"/>
          <w:szCs w:val="28"/>
          <w:lang w:eastAsia="en-US"/>
        </w:rPr>
      </w:pPr>
      <w:r w:rsidRPr="001A715D">
        <w:rPr>
          <w:rFonts w:ascii="Times New Roman" w:hAnsi="Times New Roman"/>
          <w:sz w:val="28"/>
          <w:szCs w:val="28"/>
          <w:lang w:eastAsia="en-US"/>
        </w:rPr>
        <w:t xml:space="preserve">- Random Forest: Hiệu suất tốt hơn với </w:t>
      </w:r>
      <w:r w:rsidR="008B2FCE" w:rsidRPr="001A715D">
        <w:rPr>
          <w:rFonts w:ascii="Times New Roman" w:hAnsi="Times New Roman"/>
          <w:sz w:val="28"/>
          <w:szCs w:val="28"/>
          <w:lang w:eastAsia="en-US"/>
        </w:rPr>
        <w:t>40.917</w:t>
      </w:r>
      <w:r w:rsidRPr="001A715D">
        <w:rPr>
          <w:rFonts w:ascii="Times New Roman" w:hAnsi="Times New Roman"/>
          <w:sz w:val="28"/>
          <w:szCs w:val="28"/>
          <w:lang w:eastAsia="en-US"/>
        </w:rPr>
        <w:t xml:space="preserve"> mẫu Legit và </w:t>
      </w:r>
      <w:r w:rsidR="008B2FCE" w:rsidRPr="001A715D">
        <w:rPr>
          <w:rFonts w:ascii="Times New Roman" w:hAnsi="Times New Roman"/>
          <w:sz w:val="28"/>
          <w:szCs w:val="28"/>
          <w:lang w:eastAsia="en-US"/>
        </w:rPr>
        <w:t>40.903</w:t>
      </w:r>
      <w:r w:rsidRPr="001A715D">
        <w:rPr>
          <w:rFonts w:ascii="Times New Roman" w:hAnsi="Times New Roman"/>
          <w:sz w:val="28"/>
          <w:szCs w:val="28"/>
          <w:lang w:eastAsia="en-US"/>
        </w:rPr>
        <w:t xml:space="preserve"> mẫu Phish được phân loại đúng, giảm false positive (</w:t>
      </w:r>
      <w:r w:rsidR="008058E1" w:rsidRPr="001A715D">
        <w:rPr>
          <w:rFonts w:ascii="Times New Roman" w:hAnsi="Times New Roman"/>
          <w:sz w:val="28"/>
          <w:szCs w:val="28"/>
          <w:lang w:eastAsia="en-US"/>
        </w:rPr>
        <w:t>3.583</w:t>
      </w:r>
      <w:r w:rsidRPr="001A715D">
        <w:rPr>
          <w:rFonts w:ascii="Times New Roman" w:hAnsi="Times New Roman"/>
          <w:sz w:val="28"/>
          <w:szCs w:val="28"/>
          <w:lang w:eastAsia="en-US"/>
        </w:rPr>
        <w:t>) và false negative (</w:t>
      </w:r>
      <w:r w:rsidR="008058E1" w:rsidRPr="001A715D">
        <w:rPr>
          <w:rFonts w:ascii="Times New Roman" w:hAnsi="Times New Roman"/>
          <w:sz w:val="28"/>
          <w:szCs w:val="28"/>
          <w:lang w:eastAsia="en-US"/>
        </w:rPr>
        <w:t>3.354</w:t>
      </w:r>
      <w:r w:rsidRPr="001A715D">
        <w:rPr>
          <w:rFonts w:ascii="Times New Roman" w:hAnsi="Times New Roman"/>
          <w:sz w:val="28"/>
          <w:szCs w:val="28"/>
          <w:lang w:eastAsia="en-US"/>
        </w:rPr>
        <w:t xml:space="preserve">), thể hiện khả năng tổng quát hóa tốt hơn Decision Tree. </w:t>
      </w:r>
    </w:p>
    <w:p w14:paraId="146D5EDB" w14:textId="64039C25" w:rsidR="000F3553" w:rsidRPr="001A715D" w:rsidRDefault="000F3553" w:rsidP="00C76405">
      <w:pPr>
        <w:spacing w:line="276" w:lineRule="auto"/>
        <w:jc w:val="both"/>
        <w:rPr>
          <w:rFonts w:ascii="Times New Roman" w:hAnsi="Times New Roman"/>
          <w:sz w:val="28"/>
          <w:szCs w:val="28"/>
          <w:lang w:eastAsia="en-US"/>
        </w:rPr>
      </w:pPr>
      <w:r w:rsidRPr="001A715D">
        <w:rPr>
          <w:rFonts w:ascii="Times New Roman" w:hAnsi="Times New Roman"/>
          <w:sz w:val="28"/>
          <w:szCs w:val="28"/>
          <w:lang w:eastAsia="en-US"/>
        </w:rPr>
        <w:t xml:space="preserve">- XGBoost: Phân loại đúng </w:t>
      </w:r>
      <w:r w:rsidR="008058E1" w:rsidRPr="001A715D">
        <w:rPr>
          <w:rFonts w:ascii="Times New Roman" w:hAnsi="Times New Roman"/>
          <w:sz w:val="28"/>
          <w:szCs w:val="28"/>
          <w:lang w:eastAsia="en-US"/>
        </w:rPr>
        <w:t>41.224</w:t>
      </w:r>
      <w:r w:rsidRPr="001A715D">
        <w:rPr>
          <w:rFonts w:ascii="Times New Roman" w:hAnsi="Times New Roman"/>
          <w:sz w:val="28"/>
          <w:szCs w:val="28"/>
          <w:lang w:eastAsia="en-US"/>
        </w:rPr>
        <w:t xml:space="preserve"> mẫu Legit và </w:t>
      </w:r>
      <w:r w:rsidR="008058E1" w:rsidRPr="001A715D">
        <w:rPr>
          <w:rFonts w:ascii="Times New Roman" w:hAnsi="Times New Roman"/>
          <w:sz w:val="28"/>
          <w:szCs w:val="28"/>
          <w:lang w:eastAsia="en-US"/>
        </w:rPr>
        <w:t>40.452</w:t>
      </w:r>
      <w:r w:rsidRPr="001A715D">
        <w:rPr>
          <w:rFonts w:ascii="Times New Roman" w:hAnsi="Times New Roman"/>
          <w:sz w:val="28"/>
          <w:szCs w:val="28"/>
          <w:lang w:eastAsia="en-US"/>
        </w:rPr>
        <w:t xml:space="preserve"> mẫu Phish, với false positive (</w:t>
      </w:r>
      <w:r w:rsidR="008058E1" w:rsidRPr="001A715D">
        <w:rPr>
          <w:rFonts w:ascii="Times New Roman" w:hAnsi="Times New Roman"/>
          <w:sz w:val="28"/>
          <w:szCs w:val="28"/>
          <w:lang w:eastAsia="en-US"/>
        </w:rPr>
        <w:t>3.276</w:t>
      </w:r>
      <w:r w:rsidRPr="001A715D">
        <w:rPr>
          <w:rFonts w:ascii="Times New Roman" w:hAnsi="Times New Roman"/>
          <w:sz w:val="28"/>
          <w:szCs w:val="28"/>
          <w:lang w:eastAsia="en-US"/>
        </w:rPr>
        <w:t>) và false negative (</w:t>
      </w:r>
      <w:r w:rsidR="00F54AF6" w:rsidRPr="001A715D">
        <w:rPr>
          <w:rFonts w:ascii="Times New Roman" w:hAnsi="Times New Roman"/>
          <w:sz w:val="28"/>
          <w:szCs w:val="28"/>
          <w:lang w:eastAsia="en-US"/>
        </w:rPr>
        <w:t>3.805</w:t>
      </w:r>
      <w:r w:rsidRPr="001A715D">
        <w:rPr>
          <w:rFonts w:ascii="Times New Roman" w:hAnsi="Times New Roman"/>
          <w:sz w:val="28"/>
          <w:szCs w:val="28"/>
          <w:lang w:eastAsia="en-US"/>
        </w:rPr>
        <w:t xml:space="preserve">), cho thấy khả năng nhận diện mẫu Legit vượt trội nhưng bỏ sót nhiều mẫu Phish hơn so với Random Forest. </w:t>
      </w:r>
    </w:p>
    <w:p w14:paraId="1BE44068" w14:textId="2E7D3A80" w:rsidR="000F3553" w:rsidRPr="001A715D" w:rsidRDefault="000F3553" w:rsidP="00C76405">
      <w:pPr>
        <w:spacing w:line="276" w:lineRule="auto"/>
        <w:jc w:val="both"/>
        <w:rPr>
          <w:rFonts w:ascii="Times New Roman" w:hAnsi="Times New Roman"/>
          <w:sz w:val="28"/>
          <w:szCs w:val="28"/>
          <w:lang w:eastAsia="en-US"/>
        </w:rPr>
      </w:pPr>
      <w:r w:rsidRPr="001A715D">
        <w:rPr>
          <w:rFonts w:ascii="Times New Roman" w:hAnsi="Times New Roman"/>
          <w:sz w:val="28"/>
          <w:szCs w:val="28"/>
          <w:lang w:eastAsia="en-US"/>
        </w:rPr>
        <w:t xml:space="preserve">- CatBoost: Dự đoán đúng </w:t>
      </w:r>
      <w:r w:rsidR="00F54AF6" w:rsidRPr="001A715D">
        <w:rPr>
          <w:rFonts w:ascii="Times New Roman" w:hAnsi="Times New Roman"/>
          <w:sz w:val="28"/>
          <w:szCs w:val="28"/>
          <w:lang w:eastAsia="en-US"/>
        </w:rPr>
        <w:t>41.275</w:t>
      </w:r>
      <w:r w:rsidRPr="001A715D">
        <w:rPr>
          <w:rFonts w:ascii="Times New Roman" w:hAnsi="Times New Roman"/>
          <w:sz w:val="28"/>
          <w:szCs w:val="28"/>
          <w:lang w:eastAsia="en-US"/>
        </w:rPr>
        <w:t xml:space="preserve"> mẫu Legit và </w:t>
      </w:r>
      <w:r w:rsidR="00F54AF6" w:rsidRPr="001A715D">
        <w:rPr>
          <w:rFonts w:ascii="Times New Roman" w:hAnsi="Times New Roman"/>
          <w:sz w:val="28"/>
          <w:szCs w:val="28"/>
          <w:lang w:eastAsia="en-US"/>
        </w:rPr>
        <w:t>40.523</w:t>
      </w:r>
      <w:r w:rsidRPr="001A715D">
        <w:rPr>
          <w:rFonts w:ascii="Times New Roman" w:hAnsi="Times New Roman"/>
          <w:sz w:val="28"/>
          <w:szCs w:val="28"/>
          <w:lang w:eastAsia="en-US"/>
        </w:rPr>
        <w:t xml:space="preserve"> mẫu Phish, với false positive (</w:t>
      </w:r>
      <w:r w:rsidR="00F54AF6" w:rsidRPr="001A715D">
        <w:rPr>
          <w:rFonts w:ascii="Times New Roman" w:hAnsi="Times New Roman"/>
          <w:sz w:val="28"/>
          <w:szCs w:val="28"/>
          <w:lang w:eastAsia="en-US"/>
        </w:rPr>
        <w:t>3.225</w:t>
      </w:r>
      <w:r w:rsidRPr="001A715D">
        <w:rPr>
          <w:rFonts w:ascii="Times New Roman" w:hAnsi="Times New Roman"/>
          <w:sz w:val="28"/>
          <w:szCs w:val="28"/>
          <w:lang w:eastAsia="en-US"/>
        </w:rPr>
        <w:t>) thấp nhất, nhưng false negative (</w:t>
      </w:r>
      <w:r w:rsidR="00F54AF6" w:rsidRPr="001A715D">
        <w:rPr>
          <w:rFonts w:ascii="Times New Roman" w:hAnsi="Times New Roman"/>
          <w:sz w:val="28"/>
          <w:szCs w:val="28"/>
          <w:lang w:eastAsia="en-US"/>
        </w:rPr>
        <w:t>3.734</w:t>
      </w:r>
      <w:r w:rsidRPr="001A715D">
        <w:rPr>
          <w:rFonts w:ascii="Times New Roman" w:hAnsi="Times New Roman"/>
          <w:sz w:val="28"/>
          <w:szCs w:val="28"/>
          <w:lang w:eastAsia="en-US"/>
        </w:rPr>
        <w:t>) tương đương XGBoost, thể hiện khả năng nhận diện mẫu Legit tốt nhất trong các mô hình.</w:t>
      </w:r>
    </w:p>
    <w:p w14:paraId="4A017845" w14:textId="67350BDA" w:rsidR="00AE0766" w:rsidRPr="001A715D" w:rsidRDefault="00AE0766" w:rsidP="00C76405">
      <w:pPr>
        <w:numPr>
          <w:ilvl w:val="0"/>
          <w:numId w:val="31"/>
        </w:numPr>
        <w:spacing w:line="276" w:lineRule="auto"/>
        <w:ind w:left="426"/>
        <w:jc w:val="both"/>
        <w:rPr>
          <w:rFonts w:ascii="Times New Roman" w:hAnsi="Times New Roman"/>
          <w:sz w:val="28"/>
          <w:szCs w:val="28"/>
          <w:lang w:eastAsia="en-US"/>
        </w:rPr>
      </w:pPr>
      <w:r w:rsidRPr="001A715D">
        <w:rPr>
          <w:rFonts w:ascii="Times New Roman" w:hAnsi="Times New Roman"/>
          <w:sz w:val="28"/>
          <w:szCs w:val="28"/>
          <w:lang w:eastAsia="en-US"/>
        </w:rPr>
        <w:t>Random Forest và CatBoost có hiệu suất cân bằng nhất giữa hai lớp, với số lượng sai sót thấp hơn Decision Tree. XGBoost và CatBoost nổi bật trong việc giảm false positive, rất quan trọng để tránh cảnh báo sai cho các trang web hợp pháp. Tuy nhiên, cả hai mô hình bỏ sót nhiều mẫu Phish hơn (false negative), có thể gây rủi ro trong phát hiện lừa đảo.</w:t>
      </w:r>
    </w:p>
    <w:p w14:paraId="717CADA4" w14:textId="0C5ACDF4" w:rsidR="00AE0766" w:rsidRPr="001A715D" w:rsidRDefault="00904000" w:rsidP="00904000">
      <w:pPr>
        <w:spacing w:line="276" w:lineRule="auto"/>
        <w:ind w:left="426"/>
        <w:jc w:val="center"/>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129BBB52" wp14:editId="28A12CAC">
            <wp:extent cx="5731510" cy="3806190"/>
            <wp:effectExtent l="0" t="0" r="2540" b="3810"/>
            <wp:docPr id="624517221" name="Hình ảnh 1" descr="Ảnh có chứa văn bản, ảnh chụp màn hình,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17221" name="Hình ảnh 1" descr="Ảnh có chứa văn bản, ảnh chụp màn hình, hàng, Sơ đồ&#10;&#10;Nội dung do AI tạo ra có thể không chính xác."/>
                    <pic:cNvPicPr/>
                  </pic:nvPicPr>
                  <pic:blipFill>
                    <a:blip r:embed="rId34"/>
                    <a:stretch>
                      <a:fillRect/>
                    </a:stretch>
                  </pic:blipFill>
                  <pic:spPr>
                    <a:xfrm>
                      <a:off x="0" y="0"/>
                      <a:ext cx="5731510" cy="3806190"/>
                    </a:xfrm>
                    <a:prstGeom prst="rect">
                      <a:avLst/>
                    </a:prstGeom>
                  </pic:spPr>
                </pic:pic>
              </a:graphicData>
            </a:graphic>
          </wp:inline>
        </w:drawing>
      </w:r>
    </w:p>
    <w:p w14:paraId="10886C40" w14:textId="4D737712" w:rsidR="00377691" w:rsidRPr="001A715D" w:rsidRDefault="00377691" w:rsidP="00C76405">
      <w:pPr>
        <w:spacing w:line="276" w:lineRule="auto"/>
        <w:ind w:left="426"/>
        <w:jc w:val="center"/>
        <w:rPr>
          <w:rFonts w:ascii="Times New Roman" w:hAnsi="Times New Roman"/>
          <w:i/>
          <w:iCs/>
          <w:sz w:val="28"/>
          <w:szCs w:val="28"/>
        </w:rPr>
      </w:pPr>
      <w:bookmarkStart w:id="30" w:name="_Toc192455815"/>
      <w:r w:rsidRPr="001A715D">
        <w:rPr>
          <w:rFonts w:ascii="Times New Roman" w:hAnsi="Times New Roman"/>
          <w:i/>
          <w:iCs/>
          <w:sz w:val="28"/>
          <w:szCs w:val="28"/>
        </w:rPr>
        <w:t xml:space="preserve">Hình. Biểu đồ ROC đánh giá hiệu suất của các </w:t>
      </w:r>
      <w:bookmarkEnd w:id="30"/>
      <w:r w:rsidRPr="001A715D">
        <w:rPr>
          <w:rFonts w:ascii="Times New Roman" w:hAnsi="Times New Roman"/>
          <w:i/>
          <w:iCs/>
          <w:sz w:val="28"/>
          <w:szCs w:val="28"/>
        </w:rPr>
        <w:t>bộ phân lớp mô hình</w:t>
      </w:r>
    </w:p>
    <w:p w14:paraId="1AD8DA4C" w14:textId="084ADF11" w:rsidR="00377691" w:rsidRPr="001A715D" w:rsidRDefault="00377691" w:rsidP="00C76405">
      <w:pPr>
        <w:spacing w:line="276" w:lineRule="auto"/>
        <w:ind w:left="426"/>
        <w:jc w:val="both"/>
        <w:rPr>
          <w:rFonts w:ascii="Times New Roman" w:hAnsi="Times New Roman"/>
          <w:sz w:val="28"/>
          <w:szCs w:val="28"/>
          <w:lang w:eastAsia="en-US"/>
        </w:rPr>
      </w:pPr>
      <w:r w:rsidRPr="001A715D">
        <w:rPr>
          <w:rFonts w:ascii="Times New Roman" w:hAnsi="Times New Roman"/>
          <w:sz w:val="28"/>
          <w:szCs w:val="28"/>
          <w:lang w:eastAsia="en-US"/>
        </w:rPr>
        <w:t xml:space="preserve">- </w:t>
      </w:r>
      <w:r w:rsidR="004D5FE1" w:rsidRPr="001A715D">
        <w:rPr>
          <w:rFonts w:ascii="Times New Roman" w:hAnsi="Times New Roman"/>
          <w:i/>
          <w:iCs/>
          <w:sz w:val="28"/>
          <w:szCs w:val="28"/>
          <w:lang w:eastAsia="en-US"/>
        </w:rPr>
        <w:t>CatBoost</w:t>
      </w:r>
      <w:r w:rsidRPr="001A715D">
        <w:rPr>
          <w:rFonts w:ascii="Times New Roman" w:hAnsi="Times New Roman"/>
          <w:sz w:val="28"/>
          <w:szCs w:val="28"/>
          <w:lang w:eastAsia="en-US"/>
        </w:rPr>
        <w:t xml:space="preserve"> đạt AUC cao nhất (</w:t>
      </w:r>
      <w:r w:rsidRPr="001A715D">
        <w:rPr>
          <w:rFonts w:ascii="Times New Roman" w:hAnsi="Times New Roman"/>
          <w:i/>
          <w:iCs/>
          <w:sz w:val="28"/>
          <w:szCs w:val="28"/>
          <w:lang w:eastAsia="en-US"/>
        </w:rPr>
        <w:t>0,97</w:t>
      </w:r>
      <w:r w:rsidR="004D5FE1" w:rsidRPr="001A715D">
        <w:rPr>
          <w:rFonts w:ascii="Times New Roman" w:hAnsi="Times New Roman"/>
          <w:i/>
          <w:iCs/>
          <w:sz w:val="28"/>
          <w:szCs w:val="28"/>
          <w:lang w:eastAsia="en-US"/>
        </w:rPr>
        <w:t>91</w:t>
      </w:r>
      <w:r w:rsidRPr="001A715D">
        <w:rPr>
          <w:rFonts w:ascii="Times New Roman" w:hAnsi="Times New Roman"/>
          <w:sz w:val="28"/>
          <w:szCs w:val="28"/>
          <w:lang w:eastAsia="en-US"/>
        </w:rPr>
        <w:t>), thể hiện khả năng phân biệt tốt nhất giữa trang web hợp pháp và lừa đảo</w:t>
      </w:r>
      <w:r w:rsidR="001A2406" w:rsidRPr="001A715D">
        <w:rPr>
          <w:rFonts w:ascii="Times New Roman" w:hAnsi="Times New Roman"/>
          <w:sz w:val="28"/>
          <w:szCs w:val="28"/>
          <w:lang w:eastAsia="en-US"/>
        </w:rPr>
        <w:t>,</w:t>
      </w:r>
      <w:r w:rsidRPr="001A715D">
        <w:rPr>
          <w:rFonts w:ascii="Times New Roman" w:hAnsi="Times New Roman"/>
          <w:sz w:val="28"/>
          <w:szCs w:val="28"/>
          <w:lang w:eastAsia="en-US"/>
        </w:rPr>
        <w:t xml:space="preserve"> với tỷ lệ True Positive Rate (TPR) cao và False Positive Rate (FPR) thấp. </w:t>
      </w:r>
    </w:p>
    <w:p w14:paraId="0C3B5839" w14:textId="55023872" w:rsidR="00377691" w:rsidRPr="001A715D" w:rsidRDefault="00377691" w:rsidP="00C76405">
      <w:pPr>
        <w:spacing w:line="276" w:lineRule="auto"/>
        <w:ind w:left="426"/>
        <w:jc w:val="both"/>
        <w:rPr>
          <w:rFonts w:ascii="Times New Roman" w:hAnsi="Times New Roman"/>
          <w:sz w:val="28"/>
          <w:szCs w:val="28"/>
          <w:lang w:eastAsia="en-US"/>
        </w:rPr>
      </w:pPr>
      <w:r w:rsidRPr="001A715D">
        <w:rPr>
          <w:rFonts w:ascii="Times New Roman" w:hAnsi="Times New Roman"/>
          <w:sz w:val="28"/>
          <w:szCs w:val="28"/>
          <w:lang w:eastAsia="en-US"/>
        </w:rPr>
        <w:t xml:space="preserve">- </w:t>
      </w:r>
      <w:r w:rsidR="00FF3F60" w:rsidRPr="001A715D">
        <w:rPr>
          <w:rFonts w:ascii="Times New Roman" w:hAnsi="Times New Roman"/>
          <w:i/>
          <w:iCs/>
          <w:sz w:val="28"/>
          <w:szCs w:val="28"/>
          <w:lang w:eastAsia="en-US"/>
        </w:rPr>
        <w:t>XG</w:t>
      </w:r>
      <w:r w:rsidRPr="001A715D">
        <w:rPr>
          <w:rFonts w:ascii="Times New Roman" w:hAnsi="Times New Roman"/>
          <w:i/>
          <w:iCs/>
          <w:sz w:val="28"/>
          <w:szCs w:val="28"/>
          <w:lang w:eastAsia="en-US"/>
        </w:rPr>
        <w:t>Boost</w:t>
      </w:r>
      <w:r w:rsidRPr="001A715D">
        <w:rPr>
          <w:rFonts w:ascii="Times New Roman" w:hAnsi="Times New Roman"/>
          <w:sz w:val="28"/>
          <w:szCs w:val="28"/>
          <w:lang w:eastAsia="en-US"/>
        </w:rPr>
        <w:t xml:space="preserve"> (AUC = </w:t>
      </w:r>
      <w:r w:rsidRPr="001A715D">
        <w:rPr>
          <w:rFonts w:ascii="Times New Roman" w:hAnsi="Times New Roman"/>
          <w:i/>
          <w:iCs/>
          <w:sz w:val="28"/>
          <w:szCs w:val="28"/>
          <w:lang w:eastAsia="en-US"/>
        </w:rPr>
        <w:t>0,978</w:t>
      </w:r>
      <w:r w:rsidR="00FF3F60" w:rsidRPr="001A715D">
        <w:rPr>
          <w:rFonts w:ascii="Times New Roman" w:hAnsi="Times New Roman"/>
          <w:i/>
          <w:iCs/>
          <w:sz w:val="28"/>
          <w:szCs w:val="28"/>
          <w:lang w:eastAsia="en-US"/>
        </w:rPr>
        <w:t>6</w:t>
      </w:r>
      <w:r w:rsidRPr="001A715D">
        <w:rPr>
          <w:rFonts w:ascii="Times New Roman" w:hAnsi="Times New Roman"/>
          <w:sz w:val="28"/>
          <w:szCs w:val="28"/>
          <w:lang w:eastAsia="en-US"/>
        </w:rPr>
        <w:t xml:space="preserve">) và </w:t>
      </w:r>
      <w:r w:rsidR="00FF3F60" w:rsidRPr="001A715D">
        <w:rPr>
          <w:rFonts w:ascii="Times New Roman" w:hAnsi="Times New Roman"/>
          <w:i/>
          <w:iCs/>
          <w:sz w:val="28"/>
          <w:szCs w:val="28"/>
          <w:lang w:eastAsia="en-US"/>
        </w:rPr>
        <w:t xml:space="preserve">Random Forest </w:t>
      </w:r>
      <w:r w:rsidRPr="001A715D">
        <w:rPr>
          <w:rFonts w:ascii="Times New Roman" w:hAnsi="Times New Roman"/>
          <w:sz w:val="28"/>
          <w:szCs w:val="28"/>
          <w:lang w:eastAsia="en-US"/>
        </w:rPr>
        <w:t xml:space="preserve">(AUC = </w:t>
      </w:r>
      <w:r w:rsidRPr="001A715D">
        <w:rPr>
          <w:rFonts w:ascii="Times New Roman" w:hAnsi="Times New Roman"/>
          <w:i/>
          <w:iCs/>
          <w:sz w:val="28"/>
          <w:szCs w:val="28"/>
          <w:lang w:eastAsia="en-US"/>
        </w:rPr>
        <w:t>0,97</w:t>
      </w:r>
      <w:r w:rsidR="00FF3F60" w:rsidRPr="001A715D">
        <w:rPr>
          <w:rFonts w:ascii="Times New Roman" w:hAnsi="Times New Roman"/>
          <w:i/>
          <w:iCs/>
          <w:sz w:val="28"/>
          <w:szCs w:val="28"/>
          <w:lang w:eastAsia="en-US"/>
        </w:rPr>
        <w:t>74</w:t>
      </w:r>
      <w:r w:rsidRPr="001A715D">
        <w:rPr>
          <w:rFonts w:ascii="Times New Roman" w:hAnsi="Times New Roman"/>
          <w:sz w:val="28"/>
          <w:szCs w:val="28"/>
          <w:lang w:eastAsia="en-US"/>
        </w:rPr>
        <w:t xml:space="preserve">) có hiệu suất gần tương đương, nhỉnh hơn </w:t>
      </w:r>
      <w:r w:rsidRPr="001A715D">
        <w:rPr>
          <w:rFonts w:ascii="Times New Roman" w:hAnsi="Times New Roman"/>
          <w:i/>
          <w:iCs/>
          <w:sz w:val="28"/>
          <w:szCs w:val="28"/>
          <w:lang w:eastAsia="en-US"/>
        </w:rPr>
        <w:t>Decision Tree</w:t>
      </w:r>
      <w:r w:rsidRPr="001A715D">
        <w:rPr>
          <w:rFonts w:ascii="Times New Roman" w:hAnsi="Times New Roman"/>
          <w:sz w:val="28"/>
          <w:szCs w:val="28"/>
          <w:lang w:eastAsia="en-US"/>
        </w:rPr>
        <w:t xml:space="preserve"> (AUC </w:t>
      </w:r>
      <w:r w:rsidRPr="001A715D">
        <w:rPr>
          <w:rFonts w:ascii="Times New Roman" w:hAnsi="Times New Roman"/>
          <w:i/>
          <w:iCs/>
          <w:sz w:val="28"/>
          <w:szCs w:val="28"/>
          <w:lang w:eastAsia="en-US"/>
        </w:rPr>
        <w:t>= 0,95</w:t>
      </w:r>
      <w:r w:rsidR="00FF3F60" w:rsidRPr="001A715D">
        <w:rPr>
          <w:rFonts w:ascii="Times New Roman" w:hAnsi="Times New Roman"/>
          <w:i/>
          <w:iCs/>
          <w:sz w:val="28"/>
          <w:szCs w:val="28"/>
          <w:lang w:eastAsia="en-US"/>
        </w:rPr>
        <w:t>70</w:t>
      </w:r>
      <w:r w:rsidRPr="001A715D">
        <w:rPr>
          <w:rFonts w:ascii="Times New Roman" w:hAnsi="Times New Roman"/>
          <w:sz w:val="28"/>
          <w:szCs w:val="28"/>
          <w:lang w:eastAsia="en-US"/>
        </w:rPr>
        <w:t xml:space="preserve">), cho thấy các mô hình gradient boosting có khả năng tổng quát hóa tốt hơn trên tập dữ liệu. </w:t>
      </w:r>
    </w:p>
    <w:p w14:paraId="5BB4488A" w14:textId="1DC0338A" w:rsidR="00377691" w:rsidRPr="001A715D" w:rsidRDefault="00377691" w:rsidP="00C76405">
      <w:pPr>
        <w:spacing w:line="276" w:lineRule="auto"/>
        <w:ind w:left="426"/>
        <w:jc w:val="both"/>
        <w:rPr>
          <w:rFonts w:ascii="Times New Roman" w:hAnsi="Times New Roman"/>
          <w:sz w:val="28"/>
          <w:szCs w:val="28"/>
          <w:lang w:eastAsia="en-US"/>
        </w:rPr>
      </w:pPr>
      <w:r w:rsidRPr="001A715D">
        <w:rPr>
          <w:rFonts w:ascii="Times New Roman" w:hAnsi="Times New Roman"/>
          <w:sz w:val="28"/>
          <w:szCs w:val="28"/>
          <w:lang w:eastAsia="en-US"/>
        </w:rPr>
        <w:t xml:space="preserve">- </w:t>
      </w:r>
      <w:r w:rsidRPr="001A715D">
        <w:rPr>
          <w:rFonts w:ascii="Times New Roman" w:hAnsi="Times New Roman"/>
          <w:i/>
          <w:iCs/>
          <w:sz w:val="28"/>
          <w:szCs w:val="28"/>
          <w:lang w:eastAsia="en-US"/>
        </w:rPr>
        <w:t>Decision Tree</w:t>
      </w:r>
      <w:r w:rsidRPr="001A715D">
        <w:rPr>
          <w:rFonts w:ascii="Times New Roman" w:hAnsi="Times New Roman"/>
          <w:sz w:val="28"/>
          <w:szCs w:val="28"/>
          <w:lang w:eastAsia="en-US"/>
        </w:rPr>
        <w:t xml:space="preserve"> tuy có AUC thấp nhất nhưng vẫn đạt</w:t>
      </w:r>
      <w:r w:rsidRPr="001A715D">
        <w:rPr>
          <w:rFonts w:ascii="Times New Roman" w:hAnsi="Times New Roman"/>
          <w:i/>
          <w:iCs/>
          <w:sz w:val="28"/>
          <w:szCs w:val="28"/>
          <w:lang w:eastAsia="en-US"/>
        </w:rPr>
        <w:t xml:space="preserve"> 0,95</w:t>
      </w:r>
      <w:r w:rsidR="00FF3F60" w:rsidRPr="001A715D">
        <w:rPr>
          <w:rFonts w:ascii="Times New Roman" w:hAnsi="Times New Roman"/>
          <w:i/>
          <w:iCs/>
          <w:sz w:val="28"/>
          <w:szCs w:val="28"/>
          <w:lang w:eastAsia="en-US"/>
        </w:rPr>
        <w:t>70</w:t>
      </w:r>
      <w:r w:rsidRPr="001A715D">
        <w:rPr>
          <w:rFonts w:ascii="Times New Roman" w:hAnsi="Times New Roman"/>
          <w:sz w:val="28"/>
          <w:szCs w:val="28"/>
          <w:lang w:eastAsia="en-US"/>
        </w:rPr>
        <w:t>, chứng minh hiệu suất đáng tin cậy, đặc biệt khi xét đến tốc độ huấn luyện nhanh (0,</w:t>
      </w:r>
      <w:r w:rsidR="00CE18D0" w:rsidRPr="001A715D">
        <w:rPr>
          <w:rFonts w:ascii="Times New Roman" w:hAnsi="Times New Roman"/>
          <w:sz w:val="28"/>
          <w:szCs w:val="28"/>
          <w:lang w:eastAsia="en-US"/>
        </w:rPr>
        <w:t>48</w:t>
      </w:r>
      <w:r w:rsidRPr="001A715D">
        <w:rPr>
          <w:rFonts w:ascii="Times New Roman" w:hAnsi="Times New Roman"/>
          <w:sz w:val="28"/>
          <w:szCs w:val="28"/>
          <w:lang w:eastAsia="en-US"/>
        </w:rPr>
        <w:t xml:space="preserve"> giây).</w:t>
      </w:r>
    </w:p>
    <w:p w14:paraId="72E3AA76" w14:textId="01DE6AE9" w:rsidR="00377691" w:rsidRPr="001A715D" w:rsidRDefault="00FF3F60" w:rsidP="00C76405">
      <w:pPr>
        <w:numPr>
          <w:ilvl w:val="0"/>
          <w:numId w:val="31"/>
        </w:numPr>
        <w:spacing w:line="276" w:lineRule="auto"/>
        <w:jc w:val="both"/>
        <w:rPr>
          <w:rFonts w:ascii="Times New Roman" w:eastAsia="Times New Roman" w:hAnsi="Times New Roman"/>
          <w:sz w:val="28"/>
          <w:szCs w:val="28"/>
          <w:lang w:eastAsia="en-US"/>
        </w:rPr>
      </w:pPr>
      <w:r w:rsidRPr="001A715D">
        <w:rPr>
          <w:rFonts w:ascii="Times New Roman" w:eastAsia="Times New Roman" w:hAnsi="Times New Roman"/>
          <w:sz w:val="28"/>
          <w:szCs w:val="28"/>
          <w:lang w:eastAsia="en-US"/>
        </w:rPr>
        <w:t>XGBoost</w:t>
      </w:r>
      <w:r w:rsidR="00377691" w:rsidRPr="001A715D">
        <w:rPr>
          <w:rFonts w:ascii="Times New Roman" w:eastAsia="Times New Roman" w:hAnsi="Times New Roman"/>
          <w:sz w:val="28"/>
          <w:szCs w:val="28"/>
          <w:lang w:eastAsia="en-US"/>
        </w:rPr>
        <w:t xml:space="preserve"> và CatBoost nổi bật với AUC cao, phù hợp cho các hệ thống cần độ chính xác cao trong phát hiện trang web lừa đảo. XGBoost cũng là lựa chọn tốt khi cần cân bằng giữa hiệu suất (AUC cao) và tốc độ (</w:t>
      </w:r>
      <w:r w:rsidR="00CE18D0" w:rsidRPr="001A715D">
        <w:rPr>
          <w:rFonts w:ascii="Times New Roman" w:eastAsia="Times New Roman" w:hAnsi="Times New Roman"/>
          <w:sz w:val="28"/>
          <w:szCs w:val="28"/>
          <w:lang w:eastAsia="en-US"/>
        </w:rPr>
        <w:t>2,33</w:t>
      </w:r>
      <w:r w:rsidR="00377691" w:rsidRPr="001A715D">
        <w:rPr>
          <w:rFonts w:ascii="Times New Roman" w:eastAsia="Times New Roman" w:hAnsi="Times New Roman"/>
          <w:sz w:val="28"/>
          <w:szCs w:val="28"/>
          <w:lang w:eastAsia="en-US"/>
        </w:rPr>
        <w:t xml:space="preserve"> giây). </w:t>
      </w:r>
    </w:p>
    <w:p w14:paraId="24F6DFFC" w14:textId="2B4B56A7" w:rsidR="00377691" w:rsidRPr="001A715D" w:rsidRDefault="00C1048B" w:rsidP="00C1048B">
      <w:pPr>
        <w:pStyle w:val="Chimuc3"/>
        <w:ind w:leftChars="166" w:left="398"/>
        <w:outlineLvl w:val="2"/>
        <w:rPr>
          <w:b/>
          <w:bCs/>
          <w:szCs w:val="28"/>
          <w:lang w:eastAsia="en-US"/>
        </w:rPr>
      </w:pPr>
      <w:bookmarkStart w:id="31" w:name="_Toc196773079"/>
      <w:r w:rsidRPr="001A715D">
        <w:rPr>
          <w:b/>
          <w:bCs/>
          <w:szCs w:val="28"/>
          <w:lang w:eastAsia="en-US"/>
        </w:rPr>
        <w:t xml:space="preserve">6. </w:t>
      </w:r>
      <w:r w:rsidR="00377691" w:rsidRPr="001A715D">
        <w:rPr>
          <w:b/>
          <w:bCs/>
          <w:szCs w:val="28"/>
          <w:lang w:eastAsia="en-US"/>
        </w:rPr>
        <w:t>Thử nghiệm hàm Dự đoán (Predict) với một vài đường dẫn</w:t>
      </w:r>
      <w:bookmarkEnd w:id="31"/>
    </w:p>
    <w:p w14:paraId="4853FAD1" w14:textId="7D840279" w:rsidR="00377691" w:rsidRPr="001A715D" w:rsidRDefault="00377691" w:rsidP="00C76405">
      <w:pPr>
        <w:spacing w:line="276" w:lineRule="auto"/>
        <w:ind w:left="559" w:firstLine="161"/>
        <w:jc w:val="both"/>
        <w:rPr>
          <w:rFonts w:ascii="Times New Roman" w:hAnsi="Times New Roman"/>
          <w:sz w:val="28"/>
          <w:szCs w:val="28"/>
          <w:lang w:eastAsia="en-US"/>
        </w:rPr>
      </w:pPr>
      <w:r w:rsidRPr="001A715D">
        <w:rPr>
          <w:rFonts w:ascii="Times New Roman" w:hAnsi="Times New Roman"/>
          <w:i/>
          <w:iCs/>
          <w:sz w:val="28"/>
          <w:szCs w:val="28"/>
          <w:lang w:eastAsia="en-US"/>
        </w:rPr>
        <w:t xml:space="preserve">Random Forest </w:t>
      </w:r>
      <w:r w:rsidRPr="001A715D">
        <w:rPr>
          <w:rFonts w:ascii="Times New Roman" w:hAnsi="Times New Roman"/>
          <w:sz w:val="28"/>
          <w:szCs w:val="28"/>
          <w:lang w:eastAsia="en-US"/>
        </w:rPr>
        <w:t xml:space="preserve">và </w:t>
      </w:r>
      <w:r w:rsidRPr="001A715D">
        <w:rPr>
          <w:rFonts w:ascii="Times New Roman" w:hAnsi="Times New Roman"/>
          <w:i/>
          <w:iCs/>
          <w:sz w:val="28"/>
          <w:szCs w:val="28"/>
          <w:lang w:eastAsia="en-US"/>
        </w:rPr>
        <w:t>XGBoost</w:t>
      </w:r>
      <w:r w:rsidRPr="001A715D">
        <w:rPr>
          <w:rFonts w:ascii="Times New Roman" w:hAnsi="Times New Roman"/>
          <w:sz w:val="28"/>
          <w:szCs w:val="28"/>
          <w:lang w:eastAsia="en-US"/>
        </w:rPr>
        <w:t xml:space="preserve"> là hai mô hình được lựa chọn để triển khai hàm dự đoán cũng như để áp dụng cho trang Web kiểm tra</w:t>
      </w:r>
      <w:r w:rsidR="00232D03" w:rsidRPr="001A715D">
        <w:rPr>
          <w:rFonts w:ascii="Times New Roman" w:hAnsi="Times New Roman"/>
          <w:sz w:val="28"/>
          <w:szCs w:val="28"/>
          <w:lang w:eastAsia="en-US"/>
        </w:rPr>
        <w:t xml:space="preserve"> nhờ hiệu suất vượt trội và tính phù hợp trong bài toán phát hiện trang web lừa đảo</w:t>
      </w:r>
    </w:p>
    <w:p w14:paraId="11D08233" w14:textId="0844CC5D" w:rsidR="00232D03" w:rsidRPr="001A715D" w:rsidRDefault="00232D03" w:rsidP="00C76405">
      <w:pPr>
        <w:spacing w:line="276" w:lineRule="auto"/>
        <w:ind w:left="559" w:firstLine="161"/>
        <w:jc w:val="both"/>
        <w:rPr>
          <w:rFonts w:ascii="Times New Roman" w:hAnsi="Times New Roman"/>
          <w:sz w:val="28"/>
          <w:szCs w:val="28"/>
          <w:lang w:eastAsia="en-US"/>
        </w:rPr>
      </w:pPr>
      <w:r w:rsidRPr="001A715D">
        <w:rPr>
          <w:rFonts w:ascii="Times New Roman" w:hAnsi="Times New Roman"/>
          <w:i/>
          <w:iCs/>
          <w:sz w:val="28"/>
          <w:szCs w:val="28"/>
          <w:lang w:eastAsia="en-US"/>
        </w:rPr>
        <w:t xml:space="preserve">+ Random Forest </w:t>
      </w:r>
      <w:r w:rsidRPr="001A715D">
        <w:rPr>
          <w:rFonts w:ascii="Times New Roman" w:hAnsi="Times New Roman"/>
          <w:sz w:val="28"/>
          <w:szCs w:val="28"/>
          <w:lang w:eastAsia="en-US"/>
        </w:rPr>
        <w:t>đạt độ chính xác cao nhất (</w:t>
      </w:r>
      <w:r w:rsidRPr="001A715D">
        <w:rPr>
          <w:rFonts w:ascii="Times New Roman" w:hAnsi="Times New Roman"/>
          <w:i/>
          <w:iCs/>
          <w:sz w:val="28"/>
          <w:szCs w:val="28"/>
          <w:lang w:eastAsia="en-US"/>
        </w:rPr>
        <w:t>92.</w:t>
      </w:r>
      <w:r w:rsidR="00CE18D0" w:rsidRPr="001A715D">
        <w:rPr>
          <w:rFonts w:ascii="Times New Roman" w:hAnsi="Times New Roman"/>
          <w:i/>
          <w:iCs/>
          <w:sz w:val="28"/>
          <w:szCs w:val="28"/>
          <w:lang w:eastAsia="en-US"/>
        </w:rPr>
        <w:t>18</w:t>
      </w:r>
      <w:r w:rsidRPr="001A715D">
        <w:rPr>
          <w:rFonts w:ascii="Times New Roman" w:hAnsi="Times New Roman"/>
          <w:i/>
          <w:iCs/>
          <w:sz w:val="28"/>
          <w:szCs w:val="28"/>
          <w:lang w:eastAsia="en-US"/>
        </w:rPr>
        <w:t xml:space="preserve">%) </w:t>
      </w:r>
      <w:r w:rsidRPr="001A715D">
        <w:rPr>
          <w:rFonts w:ascii="Times New Roman" w:hAnsi="Times New Roman"/>
          <w:sz w:val="28"/>
          <w:szCs w:val="28"/>
          <w:lang w:eastAsia="en-US"/>
        </w:rPr>
        <w:t>và AUC tốt (</w:t>
      </w:r>
      <w:r w:rsidRPr="001A715D">
        <w:rPr>
          <w:rFonts w:ascii="Times New Roman" w:hAnsi="Times New Roman"/>
          <w:i/>
          <w:iCs/>
          <w:sz w:val="28"/>
          <w:szCs w:val="28"/>
          <w:lang w:eastAsia="en-US"/>
        </w:rPr>
        <w:t>0.97</w:t>
      </w:r>
      <w:r w:rsidR="00CE18D0" w:rsidRPr="001A715D">
        <w:rPr>
          <w:rFonts w:ascii="Times New Roman" w:hAnsi="Times New Roman"/>
          <w:i/>
          <w:iCs/>
          <w:sz w:val="28"/>
          <w:szCs w:val="28"/>
          <w:lang w:eastAsia="en-US"/>
        </w:rPr>
        <w:t>74</w:t>
      </w:r>
      <w:r w:rsidRPr="001A715D">
        <w:rPr>
          <w:rFonts w:ascii="Times New Roman" w:hAnsi="Times New Roman"/>
          <w:sz w:val="28"/>
          <w:szCs w:val="28"/>
          <w:lang w:eastAsia="en-US"/>
        </w:rPr>
        <w:t xml:space="preserve">), thể hiện khả năng phân biệt hiệu quả giữa trang web hợp pháp và </w:t>
      </w:r>
      <w:r w:rsidRPr="001A715D">
        <w:rPr>
          <w:rFonts w:ascii="Times New Roman" w:hAnsi="Times New Roman"/>
          <w:sz w:val="28"/>
          <w:szCs w:val="28"/>
          <w:lang w:eastAsia="en-US"/>
        </w:rPr>
        <w:lastRenderedPageBreak/>
        <w:t>lừa đảo. Ma trận nhầm lẫn cũng cho thấy mô hình có số lượng sai sót thấp, đảm bảo độ tin cậy cao. Dù thời gian huấn luyện dài (</w:t>
      </w:r>
      <w:r w:rsidR="00516D9D" w:rsidRPr="001A715D">
        <w:rPr>
          <w:rFonts w:ascii="Times New Roman" w:hAnsi="Times New Roman"/>
          <w:i/>
          <w:iCs/>
          <w:sz w:val="28"/>
          <w:szCs w:val="28"/>
          <w:lang w:eastAsia="en-US"/>
        </w:rPr>
        <w:t>13,30s</w:t>
      </w:r>
      <w:r w:rsidRPr="001A715D">
        <w:rPr>
          <w:rFonts w:ascii="Times New Roman" w:hAnsi="Times New Roman"/>
          <w:i/>
          <w:iCs/>
          <w:sz w:val="28"/>
          <w:szCs w:val="28"/>
          <w:lang w:eastAsia="en-US"/>
        </w:rPr>
        <w:t>)</w:t>
      </w:r>
      <w:r w:rsidRPr="001A715D">
        <w:rPr>
          <w:rFonts w:ascii="Times New Roman" w:hAnsi="Times New Roman"/>
          <w:sz w:val="28"/>
          <w:szCs w:val="28"/>
          <w:lang w:eastAsia="en-US"/>
        </w:rPr>
        <w:t>, thời gian dự đoán nhanh, phù hợp cho hệ thống kiểm tra URL theo thời gian thực.</w:t>
      </w:r>
    </w:p>
    <w:p w14:paraId="1B37885D" w14:textId="6168633E" w:rsidR="00232D03" w:rsidRPr="001A715D" w:rsidRDefault="00232D03" w:rsidP="00C76405">
      <w:pPr>
        <w:spacing w:line="276" w:lineRule="auto"/>
        <w:ind w:left="559" w:firstLine="161"/>
        <w:jc w:val="both"/>
        <w:rPr>
          <w:rFonts w:ascii="Times New Roman" w:hAnsi="Times New Roman"/>
          <w:sz w:val="28"/>
          <w:szCs w:val="28"/>
          <w:lang w:eastAsia="en-US"/>
        </w:rPr>
      </w:pPr>
      <w:r w:rsidRPr="001A715D">
        <w:rPr>
          <w:rFonts w:ascii="Times New Roman" w:hAnsi="Times New Roman"/>
          <w:i/>
          <w:iCs/>
          <w:sz w:val="28"/>
          <w:szCs w:val="28"/>
          <w:lang w:eastAsia="en-US"/>
        </w:rPr>
        <w:t xml:space="preserve">+ XGBoost </w:t>
      </w:r>
      <w:r w:rsidRPr="001A715D">
        <w:rPr>
          <w:rFonts w:ascii="Times New Roman" w:hAnsi="Times New Roman"/>
          <w:sz w:val="28"/>
          <w:szCs w:val="28"/>
          <w:lang w:eastAsia="en-US"/>
        </w:rPr>
        <w:t>có độ chính xác đương tương (</w:t>
      </w:r>
      <w:r w:rsidRPr="001A715D">
        <w:rPr>
          <w:rFonts w:ascii="Times New Roman" w:hAnsi="Times New Roman"/>
          <w:i/>
          <w:iCs/>
          <w:sz w:val="28"/>
          <w:szCs w:val="28"/>
          <w:lang w:eastAsia="en-US"/>
        </w:rPr>
        <w:t>92.</w:t>
      </w:r>
      <w:r w:rsidR="00516D9D" w:rsidRPr="001A715D">
        <w:rPr>
          <w:rFonts w:ascii="Times New Roman" w:hAnsi="Times New Roman"/>
          <w:i/>
          <w:iCs/>
          <w:sz w:val="28"/>
          <w:szCs w:val="28"/>
          <w:lang w:eastAsia="en-US"/>
        </w:rPr>
        <w:t>02</w:t>
      </w:r>
      <w:r w:rsidRPr="001A715D">
        <w:rPr>
          <w:rFonts w:ascii="Times New Roman" w:hAnsi="Times New Roman"/>
          <w:i/>
          <w:iCs/>
          <w:sz w:val="28"/>
          <w:szCs w:val="28"/>
          <w:lang w:eastAsia="en-US"/>
        </w:rPr>
        <w:t xml:space="preserve">%) </w:t>
      </w:r>
      <w:r w:rsidRPr="001A715D">
        <w:rPr>
          <w:rFonts w:ascii="Times New Roman" w:hAnsi="Times New Roman"/>
          <w:sz w:val="28"/>
          <w:szCs w:val="28"/>
          <w:lang w:eastAsia="en-US"/>
        </w:rPr>
        <w:t>và AUC cao (</w:t>
      </w:r>
      <w:r w:rsidRPr="001A715D">
        <w:rPr>
          <w:rFonts w:ascii="Times New Roman" w:hAnsi="Times New Roman"/>
          <w:i/>
          <w:iCs/>
          <w:sz w:val="28"/>
          <w:szCs w:val="28"/>
          <w:lang w:eastAsia="en-US"/>
        </w:rPr>
        <w:t>0.978</w:t>
      </w:r>
      <w:r w:rsidR="00516D9D" w:rsidRPr="001A715D">
        <w:rPr>
          <w:rFonts w:ascii="Times New Roman" w:hAnsi="Times New Roman"/>
          <w:i/>
          <w:iCs/>
          <w:sz w:val="28"/>
          <w:szCs w:val="28"/>
          <w:lang w:eastAsia="en-US"/>
        </w:rPr>
        <w:t>6</w:t>
      </w:r>
      <w:r w:rsidRPr="001A715D">
        <w:rPr>
          <w:rFonts w:ascii="Times New Roman" w:hAnsi="Times New Roman"/>
          <w:sz w:val="28"/>
          <w:szCs w:val="28"/>
          <w:lang w:eastAsia="en-US"/>
        </w:rPr>
        <w:t>)</w:t>
      </w:r>
      <w:r w:rsidR="001A2406" w:rsidRPr="001A715D">
        <w:rPr>
          <w:rFonts w:ascii="Times New Roman" w:hAnsi="Times New Roman"/>
          <w:sz w:val="28"/>
          <w:szCs w:val="28"/>
          <w:lang w:eastAsia="en-US"/>
        </w:rPr>
        <w:t>, với thời gian huấn luyện nhanh hơn đáng kể (</w:t>
      </w:r>
      <w:r w:rsidR="00516D9D" w:rsidRPr="001A715D">
        <w:rPr>
          <w:rFonts w:ascii="Times New Roman" w:hAnsi="Times New Roman"/>
          <w:i/>
          <w:iCs/>
          <w:sz w:val="28"/>
          <w:szCs w:val="28"/>
          <w:lang w:eastAsia="en-US"/>
        </w:rPr>
        <w:t>2.33s</w:t>
      </w:r>
      <w:r w:rsidR="001A2406" w:rsidRPr="001A715D">
        <w:rPr>
          <w:rFonts w:ascii="Times New Roman" w:hAnsi="Times New Roman"/>
          <w:i/>
          <w:iCs/>
          <w:sz w:val="28"/>
          <w:szCs w:val="28"/>
          <w:lang w:eastAsia="en-US"/>
        </w:rPr>
        <w:t>)</w:t>
      </w:r>
      <w:r w:rsidR="001A2406" w:rsidRPr="001A715D">
        <w:rPr>
          <w:rFonts w:ascii="Times New Roman" w:hAnsi="Times New Roman"/>
          <w:sz w:val="28"/>
          <w:szCs w:val="28"/>
          <w:lang w:eastAsia="en-US"/>
        </w:rPr>
        <w:t>, lý tưởng cho các ứng dụng cần xử lý nhanh. Ma trận nhẫm lẫn cho thấy khả năng giảm false positive tốt, quan trọng để cảnh báo sai cho trang web hợp pháp.</w:t>
      </w:r>
    </w:p>
    <w:p w14:paraId="76C0BF33" w14:textId="4F6F28F9" w:rsidR="001A2406" w:rsidRPr="001A715D" w:rsidRDefault="001A2406" w:rsidP="00C76405">
      <w:pPr>
        <w:numPr>
          <w:ilvl w:val="0"/>
          <w:numId w:val="31"/>
        </w:numPr>
        <w:spacing w:line="276" w:lineRule="auto"/>
        <w:jc w:val="both"/>
        <w:rPr>
          <w:rFonts w:ascii="Times New Roman" w:hAnsi="Times New Roman"/>
          <w:sz w:val="28"/>
          <w:szCs w:val="28"/>
          <w:lang w:eastAsia="en-US"/>
        </w:rPr>
      </w:pPr>
      <w:r w:rsidRPr="001A715D">
        <w:rPr>
          <w:rFonts w:ascii="Times New Roman" w:hAnsi="Times New Roman"/>
          <w:sz w:val="28"/>
          <w:szCs w:val="28"/>
          <w:lang w:eastAsia="en-US"/>
        </w:rPr>
        <w:t xml:space="preserve">So với </w:t>
      </w:r>
      <w:r w:rsidRPr="001A715D">
        <w:rPr>
          <w:rFonts w:ascii="Times New Roman" w:hAnsi="Times New Roman"/>
          <w:i/>
          <w:iCs/>
          <w:sz w:val="28"/>
          <w:szCs w:val="28"/>
          <w:lang w:eastAsia="en-US"/>
        </w:rPr>
        <w:t xml:space="preserve">Decision Tree </w:t>
      </w:r>
      <w:r w:rsidRPr="001A715D">
        <w:rPr>
          <w:rFonts w:ascii="Times New Roman" w:hAnsi="Times New Roman"/>
          <w:sz w:val="28"/>
          <w:szCs w:val="28"/>
          <w:lang w:eastAsia="en-US"/>
        </w:rPr>
        <w:t xml:space="preserve">(AUC thấp hơn: </w:t>
      </w:r>
      <w:r w:rsidRPr="001A715D">
        <w:rPr>
          <w:rFonts w:ascii="Times New Roman" w:hAnsi="Times New Roman"/>
          <w:i/>
          <w:iCs/>
          <w:sz w:val="28"/>
          <w:szCs w:val="28"/>
          <w:lang w:eastAsia="en-US"/>
        </w:rPr>
        <w:t>0.95</w:t>
      </w:r>
      <w:r w:rsidR="00516D9D" w:rsidRPr="001A715D">
        <w:rPr>
          <w:rFonts w:ascii="Times New Roman" w:hAnsi="Times New Roman"/>
          <w:i/>
          <w:iCs/>
          <w:sz w:val="28"/>
          <w:szCs w:val="28"/>
          <w:lang w:eastAsia="en-US"/>
        </w:rPr>
        <w:t>70</w:t>
      </w:r>
      <w:r w:rsidRPr="001A715D">
        <w:rPr>
          <w:rFonts w:ascii="Times New Roman" w:hAnsi="Times New Roman"/>
          <w:sz w:val="28"/>
          <w:szCs w:val="28"/>
          <w:lang w:eastAsia="en-US"/>
        </w:rPr>
        <w:t xml:space="preserve">) và </w:t>
      </w:r>
      <w:r w:rsidRPr="001A715D">
        <w:rPr>
          <w:rFonts w:ascii="Times New Roman" w:hAnsi="Times New Roman"/>
          <w:i/>
          <w:iCs/>
          <w:sz w:val="28"/>
          <w:szCs w:val="28"/>
          <w:lang w:eastAsia="en-US"/>
        </w:rPr>
        <w:t>CatBoost</w:t>
      </w:r>
      <w:r w:rsidRPr="001A715D">
        <w:rPr>
          <w:rFonts w:ascii="Times New Roman" w:hAnsi="Times New Roman"/>
          <w:sz w:val="28"/>
          <w:szCs w:val="28"/>
          <w:lang w:eastAsia="en-US"/>
        </w:rPr>
        <w:t xml:space="preserve"> (thời gian huấn luyện quá lâu: </w:t>
      </w:r>
      <w:r w:rsidR="007A44D3" w:rsidRPr="001A715D">
        <w:rPr>
          <w:rFonts w:ascii="Times New Roman" w:hAnsi="Times New Roman"/>
          <w:i/>
          <w:iCs/>
          <w:sz w:val="28"/>
          <w:szCs w:val="28"/>
          <w:lang w:eastAsia="en-US"/>
        </w:rPr>
        <w:t>36.82s</w:t>
      </w:r>
      <w:r w:rsidRPr="001A715D">
        <w:rPr>
          <w:rFonts w:ascii="Times New Roman" w:hAnsi="Times New Roman"/>
          <w:sz w:val="28"/>
          <w:szCs w:val="28"/>
          <w:lang w:eastAsia="en-US"/>
        </w:rPr>
        <w:t>), Random Forest và XGBoost cân bằng giữa độ chính xác, tốc độ, và tính thực tiễn, phù hợp để triển khai trong hệ thống phát hiện phishing thời gian thực.</w:t>
      </w:r>
    </w:p>
    <w:p w14:paraId="08D10902" w14:textId="22DAC9C5" w:rsidR="001A2406" w:rsidRPr="001A715D" w:rsidRDefault="00C1048B" w:rsidP="00406F71">
      <w:pPr>
        <w:pStyle w:val="Chimuc3"/>
        <w:ind w:leftChars="166" w:left="398" w:firstLine="322"/>
        <w:rPr>
          <w:i w:val="0"/>
          <w:iCs/>
          <w:szCs w:val="28"/>
          <w:lang w:eastAsia="en-US"/>
        </w:rPr>
      </w:pPr>
      <w:r w:rsidRPr="001A715D">
        <w:rPr>
          <w:i w:val="0"/>
          <w:iCs/>
          <w:szCs w:val="28"/>
          <w:lang w:eastAsia="en-US"/>
        </w:rPr>
        <w:t xml:space="preserve">- </w:t>
      </w:r>
      <w:r w:rsidR="001A2406" w:rsidRPr="001A715D">
        <w:rPr>
          <w:i w:val="0"/>
          <w:iCs/>
          <w:szCs w:val="28"/>
          <w:lang w:eastAsia="en-US"/>
        </w:rPr>
        <w:t>Hàm Dự đoán (Predict)</w:t>
      </w:r>
    </w:p>
    <w:p w14:paraId="7581B63A" w14:textId="66ACB494" w:rsidR="001A2406" w:rsidRPr="001A715D" w:rsidRDefault="001A2406" w:rsidP="00C76405">
      <w:pPr>
        <w:spacing w:line="276" w:lineRule="auto"/>
        <w:ind w:left="720"/>
        <w:jc w:val="both"/>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0A986E3B" wp14:editId="4B80BFCA">
            <wp:extent cx="5731510" cy="2440305"/>
            <wp:effectExtent l="0" t="0" r="2540" b="0"/>
            <wp:docPr id="1494818211" name="Hình ảnh 1" descr="Ảnh có chứa văn bản, Phông chữ,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18211" name="Hình ảnh 1" descr="Ảnh có chứa văn bản, Phông chữ, phần mềm, Trang web&#10;&#10;Nội dung do AI tạo ra có thể không chính xác."/>
                    <pic:cNvPicPr/>
                  </pic:nvPicPr>
                  <pic:blipFill>
                    <a:blip r:embed="rId35"/>
                    <a:stretch>
                      <a:fillRect/>
                    </a:stretch>
                  </pic:blipFill>
                  <pic:spPr>
                    <a:xfrm>
                      <a:off x="0" y="0"/>
                      <a:ext cx="5731510" cy="2440305"/>
                    </a:xfrm>
                    <a:prstGeom prst="rect">
                      <a:avLst/>
                    </a:prstGeom>
                  </pic:spPr>
                </pic:pic>
              </a:graphicData>
            </a:graphic>
          </wp:inline>
        </w:drawing>
      </w:r>
    </w:p>
    <w:p w14:paraId="115DE7E8" w14:textId="4D0A51C6" w:rsidR="007D58B7" w:rsidRPr="001A715D" w:rsidRDefault="00406F71" w:rsidP="00406F71">
      <w:pPr>
        <w:spacing w:line="276" w:lineRule="auto"/>
        <w:ind w:firstLine="720"/>
        <w:jc w:val="both"/>
        <w:rPr>
          <w:rFonts w:ascii="Times New Roman" w:hAnsi="Times New Roman"/>
          <w:sz w:val="28"/>
          <w:szCs w:val="28"/>
          <w:lang w:eastAsia="en-US"/>
        </w:rPr>
      </w:pPr>
      <w:r w:rsidRPr="001A715D">
        <w:rPr>
          <w:rFonts w:ascii="Times New Roman" w:hAnsi="Times New Roman"/>
          <w:sz w:val="28"/>
          <w:szCs w:val="28"/>
          <w:lang w:eastAsia="en-US"/>
        </w:rPr>
        <w:t xml:space="preserve">- </w:t>
      </w:r>
      <w:r w:rsidR="001A2406" w:rsidRPr="001A715D">
        <w:rPr>
          <w:rFonts w:ascii="Times New Roman" w:hAnsi="Times New Roman"/>
          <w:sz w:val="28"/>
          <w:szCs w:val="28"/>
          <w:lang w:eastAsia="en-US"/>
        </w:rPr>
        <w:t>Dự đoán</w:t>
      </w:r>
    </w:p>
    <w:p w14:paraId="3F71C5EE" w14:textId="29FE06F7" w:rsidR="007D58B7" w:rsidRPr="001A715D" w:rsidRDefault="007D58B7" w:rsidP="00C76405">
      <w:pPr>
        <w:spacing w:line="276" w:lineRule="auto"/>
        <w:ind w:left="720"/>
        <w:jc w:val="both"/>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3B6492C6" wp14:editId="7D9A7817">
            <wp:extent cx="5731510" cy="1760855"/>
            <wp:effectExtent l="0" t="0" r="2540" b="0"/>
            <wp:docPr id="565643300" name="Hình ảnh 1" descr="Ảnh có chứa văn bản, Phông chữ, số,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43300" name="Hình ảnh 1" descr="Ảnh có chứa văn bản, Phông chữ, số, hàng&#10;&#10;Nội dung do AI tạo ra có thể không chính xác."/>
                    <pic:cNvPicPr/>
                  </pic:nvPicPr>
                  <pic:blipFill>
                    <a:blip r:embed="rId36"/>
                    <a:stretch>
                      <a:fillRect/>
                    </a:stretch>
                  </pic:blipFill>
                  <pic:spPr>
                    <a:xfrm>
                      <a:off x="0" y="0"/>
                      <a:ext cx="5731510" cy="1760855"/>
                    </a:xfrm>
                    <a:prstGeom prst="rect">
                      <a:avLst/>
                    </a:prstGeom>
                  </pic:spPr>
                </pic:pic>
              </a:graphicData>
            </a:graphic>
          </wp:inline>
        </w:drawing>
      </w:r>
    </w:p>
    <w:p w14:paraId="5837888D" w14:textId="27BF0270" w:rsidR="007D58B7" w:rsidRPr="001A715D" w:rsidRDefault="007D58B7" w:rsidP="00C76405">
      <w:pPr>
        <w:spacing w:line="276" w:lineRule="auto"/>
        <w:ind w:left="720"/>
        <w:jc w:val="both"/>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65CD4260" wp14:editId="52E7CB86">
            <wp:extent cx="5731510" cy="1003300"/>
            <wp:effectExtent l="0" t="0" r="2540" b="6350"/>
            <wp:docPr id="562560758" name="Hình ảnh 1" descr="Ảnh có chứa văn bản, Phông chữ,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0758" name="Hình ảnh 1" descr="Ảnh có chứa văn bản, Phông chữ, hàng, ảnh chụp màn hình&#10;&#10;Nội dung do AI tạo ra có thể không chính xác."/>
                    <pic:cNvPicPr/>
                  </pic:nvPicPr>
                  <pic:blipFill>
                    <a:blip r:embed="rId37"/>
                    <a:stretch>
                      <a:fillRect/>
                    </a:stretch>
                  </pic:blipFill>
                  <pic:spPr>
                    <a:xfrm>
                      <a:off x="0" y="0"/>
                      <a:ext cx="5731510" cy="1003300"/>
                    </a:xfrm>
                    <a:prstGeom prst="rect">
                      <a:avLst/>
                    </a:prstGeom>
                  </pic:spPr>
                </pic:pic>
              </a:graphicData>
            </a:graphic>
          </wp:inline>
        </w:drawing>
      </w:r>
    </w:p>
    <w:p w14:paraId="078D95E3" w14:textId="77370D88" w:rsidR="007D58B7" w:rsidRPr="001A715D" w:rsidRDefault="007D58B7" w:rsidP="00C76405">
      <w:pPr>
        <w:spacing w:line="276" w:lineRule="auto"/>
        <w:ind w:left="720"/>
        <w:jc w:val="both"/>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160F1631" wp14:editId="5E2F1871">
            <wp:extent cx="5731510" cy="1877695"/>
            <wp:effectExtent l="0" t="0" r="2540" b="8255"/>
            <wp:docPr id="1617060170" name="Hình ảnh 1" descr="Ảnh có chứa văn bản, Phông chữ,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60170" name="Hình ảnh 1" descr="Ảnh có chứa văn bản, Phông chữ, ảnh chụp màn hình&#10;&#10;Nội dung do AI tạo ra có thể không chính xác."/>
                    <pic:cNvPicPr/>
                  </pic:nvPicPr>
                  <pic:blipFill>
                    <a:blip r:embed="rId38"/>
                    <a:stretch>
                      <a:fillRect/>
                    </a:stretch>
                  </pic:blipFill>
                  <pic:spPr>
                    <a:xfrm>
                      <a:off x="0" y="0"/>
                      <a:ext cx="5731510" cy="1877695"/>
                    </a:xfrm>
                    <a:prstGeom prst="rect">
                      <a:avLst/>
                    </a:prstGeom>
                  </pic:spPr>
                </pic:pic>
              </a:graphicData>
            </a:graphic>
          </wp:inline>
        </w:drawing>
      </w:r>
    </w:p>
    <w:p w14:paraId="4494762E" w14:textId="4261997E" w:rsidR="00466BC9" w:rsidRPr="001A715D" w:rsidRDefault="00466BC9" w:rsidP="00C76405">
      <w:pPr>
        <w:spacing w:line="276" w:lineRule="auto"/>
        <w:rPr>
          <w:rFonts w:ascii="Times New Roman" w:hAnsi="Times New Roman"/>
          <w:color w:val="000000" w:themeColor="text1"/>
          <w:sz w:val="28"/>
          <w:szCs w:val="28"/>
          <w:lang w:eastAsia="en-US"/>
        </w:rPr>
      </w:pPr>
      <w:r w:rsidRPr="001A715D">
        <w:rPr>
          <w:rFonts w:ascii="Times New Roman" w:hAnsi="Times New Roman"/>
          <w:noProof/>
          <w:color w:val="000000" w:themeColor="text1"/>
          <w:sz w:val="28"/>
          <w:szCs w:val="28"/>
          <w:lang w:eastAsia="en-US"/>
        </w:rPr>
        <w:drawing>
          <wp:inline distT="0" distB="0" distL="0" distR="0" wp14:anchorId="1E470B6F" wp14:editId="0A941C33">
            <wp:extent cx="5731510" cy="1560830"/>
            <wp:effectExtent l="0" t="0" r="2540" b="1270"/>
            <wp:docPr id="126999442" name="Hình ảnh 1" descr="Ảnh có chứa văn bản, Phông chữ,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9442" name="Hình ảnh 1" descr="Ảnh có chứa văn bản, Phông chữ, hàng, ảnh chụp màn hình&#10;&#10;Nội dung do AI tạo ra có thể không chính xác."/>
                    <pic:cNvPicPr/>
                  </pic:nvPicPr>
                  <pic:blipFill>
                    <a:blip r:embed="rId39"/>
                    <a:stretch>
                      <a:fillRect/>
                    </a:stretch>
                  </pic:blipFill>
                  <pic:spPr>
                    <a:xfrm>
                      <a:off x="0" y="0"/>
                      <a:ext cx="5731510" cy="1560830"/>
                    </a:xfrm>
                    <a:prstGeom prst="rect">
                      <a:avLst/>
                    </a:prstGeom>
                  </pic:spPr>
                </pic:pic>
              </a:graphicData>
            </a:graphic>
          </wp:inline>
        </w:drawing>
      </w:r>
      <w:r w:rsidRPr="001A715D">
        <w:rPr>
          <w:rFonts w:ascii="Times New Roman" w:hAnsi="Times New Roman"/>
          <w:color w:val="000000" w:themeColor="text1"/>
          <w:sz w:val="28"/>
          <w:szCs w:val="28"/>
          <w:lang w:eastAsia="en-US"/>
        </w:rPr>
        <w:br/>
      </w:r>
    </w:p>
    <w:p w14:paraId="354A5E54" w14:textId="77777777" w:rsidR="00466BC9" w:rsidRPr="001A715D" w:rsidRDefault="00466BC9">
      <w:pPr>
        <w:rPr>
          <w:rFonts w:ascii="Times New Roman" w:hAnsi="Times New Roman"/>
          <w:color w:val="000000" w:themeColor="text1"/>
          <w:sz w:val="28"/>
          <w:szCs w:val="28"/>
          <w:lang w:eastAsia="en-US"/>
        </w:rPr>
      </w:pPr>
      <w:r w:rsidRPr="001A715D">
        <w:rPr>
          <w:rFonts w:ascii="Times New Roman" w:hAnsi="Times New Roman"/>
          <w:color w:val="000000" w:themeColor="text1"/>
          <w:sz w:val="28"/>
          <w:szCs w:val="28"/>
          <w:lang w:eastAsia="en-US"/>
        </w:rPr>
        <w:br w:type="page"/>
      </w:r>
    </w:p>
    <w:p w14:paraId="57A8AB43" w14:textId="314A96C0" w:rsidR="007D58B7" w:rsidRPr="001A715D" w:rsidRDefault="007D58B7" w:rsidP="005C12A5">
      <w:pPr>
        <w:pStyle w:val="Chimuc1"/>
        <w:spacing w:line="276" w:lineRule="auto"/>
        <w:outlineLvl w:val="0"/>
        <w:rPr>
          <w:bCs/>
          <w:sz w:val="28"/>
          <w:szCs w:val="28"/>
          <w:lang w:eastAsia="en-US"/>
        </w:rPr>
      </w:pPr>
      <w:bookmarkStart w:id="32" w:name="_Toc196773080"/>
      <w:r w:rsidRPr="001A715D">
        <w:rPr>
          <w:bCs/>
          <w:sz w:val="28"/>
          <w:szCs w:val="28"/>
          <w:lang w:eastAsia="en-US"/>
        </w:rPr>
        <w:lastRenderedPageBreak/>
        <w:t>CHƯƠNG 5: XÂY DỰNG ỨNG DỤNG</w:t>
      </w:r>
      <w:r w:rsidR="005C12A5" w:rsidRPr="001A715D">
        <w:rPr>
          <w:bCs/>
          <w:sz w:val="28"/>
          <w:szCs w:val="28"/>
          <w:lang w:eastAsia="en-US"/>
        </w:rPr>
        <w:t xml:space="preserve"> </w:t>
      </w:r>
      <w:r w:rsidRPr="001A715D">
        <w:rPr>
          <w:bCs/>
          <w:sz w:val="28"/>
          <w:szCs w:val="28"/>
          <w:lang w:eastAsia="en-US"/>
        </w:rPr>
        <w:t>NHẬN DẠNG PHISHING</w:t>
      </w:r>
      <w:bookmarkEnd w:id="32"/>
    </w:p>
    <w:p w14:paraId="62BB1505" w14:textId="44ED6F49" w:rsidR="007D58B7" w:rsidRPr="001A715D" w:rsidRDefault="007D58B7" w:rsidP="00C76405">
      <w:pPr>
        <w:spacing w:line="276" w:lineRule="auto"/>
        <w:jc w:val="both"/>
        <w:rPr>
          <w:rFonts w:ascii="Times New Roman" w:hAnsi="Times New Roman"/>
          <w:sz w:val="28"/>
          <w:szCs w:val="28"/>
        </w:rPr>
      </w:pPr>
      <w:r w:rsidRPr="001A715D">
        <w:rPr>
          <w:rFonts w:ascii="Times New Roman" w:hAnsi="Times New Roman"/>
          <w:sz w:val="28"/>
          <w:szCs w:val="28"/>
        </w:rPr>
        <w:t xml:space="preserve"> Sau khi xây dựng mô hình học máy để phân loại website lừa đảo, mô hình này được triển khai thành một ứng dụng web để cho phép người dùng sử dụng mô hình một cách trực quan, thuận tiện. Ứng dụng được xây dựng dựa trên công nghệ web sử dụng Flask cho phép người dùng nhập URL và kiểm tra xem URL đó là an toàn (Safe) hay là trang web lừa đảo (Phishing). Giao diện ứng dụng đơn giản, dễ sử dụng. Khi người dùng nhập URL của website cần kiểm tra, hệ thống có tích hợp mô hình Machine Learning (</w:t>
      </w:r>
      <w:r w:rsidRPr="001A715D">
        <w:rPr>
          <w:rFonts w:ascii="Times New Roman" w:hAnsi="Times New Roman"/>
          <w:i/>
          <w:iCs/>
          <w:sz w:val="28"/>
          <w:szCs w:val="28"/>
        </w:rPr>
        <w:t xml:space="preserve">Random Forest </w:t>
      </w:r>
      <w:r w:rsidRPr="001A715D">
        <w:rPr>
          <w:rFonts w:ascii="Times New Roman" w:hAnsi="Times New Roman"/>
          <w:sz w:val="28"/>
          <w:szCs w:val="28"/>
        </w:rPr>
        <w:t xml:space="preserve">và </w:t>
      </w:r>
      <w:r w:rsidRPr="001A715D">
        <w:rPr>
          <w:rFonts w:ascii="Times New Roman" w:hAnsi="Times New Roman"/>
          <w:i/>
          <w:iCs/>
          <w:sz w:val="28"/>
          <w:szCs w:val="28"/>
        </w:rPr>
        <w:t>XGBoost</w:t>
      </w:r>
      <w:r w:rsidRPr="001A715D">
        <w:rPr>
          <w:rFonts w:ascii="Times New Roman" w:hAnsi="Times New Roman"/>
          <w:sz w:val="28"/>
          <w:szCs w:val="28"/>
        </w:rPr>
        <w:t>) sẽ tiến hành phân tích và trả về kết quả ngay lập tức. Ứng dụng này giúp người dùng dễ dàng nhận biết các trang web đáng ngờ, qua đó nâng cao nhận thức và giảm thiểu rủi ro từ các cuộc tấn công mạng.</w:t>
      </w:r>
    </w:p>
    <w:p w14:paraId="3E225674" w14:textId="77777777" w:rsidR="007D58B7" w:rsidRPr="001A715D" w:rsidRDefault="007D58B7" w:rsidP="00C76405">
      <w:pPr>
        <w:spacing w:line="276" w:lineRule="auto"/>
        <w:ind w:firstLine="709"/>
        <w:jc w:val="both"/>
        <w:rPr>
          <w:rFonts w:ascii="Times New Roman" w:hAnsi="Times New Roman"/>
          <w:sz w:val="28"/>
          <w:szCs w:val="28"/>
        </w:rPr>
      </w:pPr>
      <w:r w:rsidRPr="001A715D">
        <w:rPr>
          <w:rFonts w:ascii="Times New Roman" w:hAnsi="Times New Roman"/>
          <w:sz w:val="28"/>
          <w:szCs w:val="28"/>
        </w:rPr>
        <w:t>Giao diện của ứng dụng web được thiết kế đơn giản với 2 thành phần chính:</w:t>
      </w:r>
    </w:p>
    <w:p w14:paraId="465B80B9" w14:textId="77777777" w:rsidR="007D58B7" w:rsidRPr="001A715D" w:rsidRDefault="007D58B7" w:rsidP="00C76405">
      <w:pPr>
        <w:pStyle w:val="oancuaDanhsach"/>
        <w:numPr>
          <w:ilvl w:val="0"/>
          <w:numId w:val="32"/>
        </w:numPr>
        <w:spacing w:line="276" w:lineRule="auto"/>
        <w:ind w:left="520" w:hanging="520"/>
        <w:jc w:val="both"/>
        <w:rPr>
          <w:rFonts w:ascii="Times New Roman" w:hAnsi="Times New Roman"/>
          <w:sz w:val="28"/>
          <w:szCs w:val="28"/>
        </w:rPr>
      </w:pPr>
      <w:r w:rsidRPr="001A715D">
        <w:rPr>
          <w:rFonts w:ascii="Times New Roman" w:hAnsi="Times New Roman"/>
          <w:sz w:val="28"/>
          <w:szCs w:val="28"/>
        </w:rPr>
        <w:t>Một trường nhập liệu (textbox) cho phép người dùng nhập vào URL của website cần kiểm tra.</w:t>
      </w:r>
    </w:p>
    <w:p w14:paraId="3F661837" w14:textId="77777777" w:rsidR="007D58B7" w:rsidRDefault="007D58B7" w:rsidP="00C76405">
      <w:pPr>
        <w:pStyle w:val="oancuaDanhsach"/>
        <w:numPr>
          <w:ilvl w:val="0"/>
          <w:numId w:val="32"/>
        </w:numPr>
        <w:spacing w:line="276" w:lineRule="auto"/>
        <w:ind w:left="520" w:hanging="520"/>
        <w:jc w:val="both"/>
        <w:rPr>
          <w:rFonts w:ascii="Times New Roman" w:hAnsi="Times New Roman"/>
          <w:sz w:val="28"/>
          <w:szCs w:val="28"/>
        </w:rPr>
      </w:pPr>
      <w:r w:rsidRPr="001A715D">
        <w:rPr>
          <w:rFonts w:ascii="Times New Roman" w:hAnsi="Times New Roman"/>
          <w:sz w:val="28"/>
          <w:szCs w:val="28"/>
        </w:rPr>
        <w:t>Một nút “Kiểm tra” để thực hiện phân tích URL.</w:t>
      </w:r>
    </w:p>
    <w:p w14:paraId="75CDDB97" w14:textId="38933E0B" w:rsidR="00AD6184" w:rsidRPr="001A715D" w:rsidRDefault="00AD6184" w:rsidP="00AD6184">
      <w:pPr>
        <w:pStyle w:val="oancuaDanhsach"/>
        <w:spacing w:line="276" w:lineRule="auto"/>
        <w:ind w:left="520"/>
        <w:jc w:val="both"/>
        <w:rPr>
          <w:rFonts w:ascii="Times New Roman" w:hAnsi="Times New Roman"/>
          <w:sz w:val="28"/>
          <w:szCs w:val="28"/>
        </w:rPr>
      </w:pPr>
      <w:r>
        <w:rPr>
          <w:rFonts w:ascii="Times New Roman" w:hAnsi="Times New Roman"/>
          <w:sz w:val="28"/>
          <w:szCs w:val="28"/>
        </w:rPr>
        <w:t xml:space="preserve">Link </w:t>
      </w:r>
      <w:r w:rsidR="009D4145">
        <w:rPr>
          <w:rFonts w:ascii="Times New Roman" w:hAnsi="Times New Roman"/>
          <w:sz w:val="28"/>
          <w:szCs w:val="28"/>
        </w:rPr>
        <w:t xml:space="preserve">GitHub: </w:t>
      </w:r>
      <w:hyperlink r:id="rId40" w:history="1">
        <w:r w:rsidR="009D4145" w:rsidRPr="009D4145">
          <w:rPr>
            <w:rStyle w:val="Siuktni"/>
            <w:rFonts w:ascii="Times New Roman" w:hAnsi="Times New Roman"/>
            <w:sz w:val="28"/>
            <w:szCs w:val="28"/>
          </w:rPr>
          <w:t>nguyenhung18/web-phishing-detection-v2</w:t>
        </w:r>
      </w:hyperlink>
    </w:p>
    <w:p w14:paraId="1F3B11DA" w14:textId="77777777" w:rsidR="007D58B7" w:rsidRPr="001A715D" w:rsidRDefault="007D58B7" w:rsidP="00C76405">
      <w:pPr>
        <w:spacing w:line="276" w:lineRule="auto"/>
        <w:rPr>
          <w:rFonts w:ascii="Times New Roman" w:hAnsi="Times New Roman"/>
          <w:sz w:val="28"/>
          <w:szCs w:val="28"/>
          <w:lang w:eastAsia="en-US"/>
        </w:rPr>
      </w:pPr>
    </w:p>
    <w:p w14:paraId="2B6C5918" w14:textId="549C72EB" w:rsidR="00406F71" w:rsidRPr="001A715D" w:rsidRDefault="007D58B7" w:rsidP="00C76405">
      <w:pPr>
        <w:spacing w:line="276" w:lineRule="auto"/>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21C6E8B8" wp14:editId="19375385">
            <wp:extent cx="5731510" cy="3032125"/>
            <wp:effectExtent l="0" t="0" r="2540" b="0"/>
            <wp:docPr id="1313277831"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77831" name="Hình ảnh 1" descr="Ảnh có chứa văn bản, ảnh chụp màn hình, Phông chữ, hàng&#10;&#10;Nội dung do AI tạo ra có thể không chính xác."/>
                    <pic:cNvPicPr/>
                  </pic:nvPicPr>
                  <pic:blipFill>
                    <a:blip r:embed="rId41"/>
                    <a:stretch>
                      <a:fillRect/>
                    </a:stretch>
                  </pic:blipFill>
                  <pic:spPr>
                    <a:xfrm>
                      <a:off x="0" y="0"/>
                      <a:ext cx="5731510" cy="3032125"/>
                    </a:xfrm>
                    <a:prstGeom prst="rect">
                      <a:avLst/>
                    </a:prstGeom>
                  </pic:spPr>
                </pic:pic>
              </a:graphicData>
            </a:graphic>
          </wp:inline>
        </w:drawing>
      </w:r>
      <w:r w:rsidR="00406F71" w:rsidRPr="001A715D">
        <w:rPr>
          <w:rFonts w:ascii="Times New Roman" w:hAnsi="Times New Roman"/>
          <w:sz w:val="28"/>
          <w:szCs w:val="28"/>
          <w:lang w:eastAsia="en-US"/>
        </w:rPr>
        <w:br/>
      </w:r>
    </w:p>
    <w:p w14:paraId="10F18DA5" w14:textId="77777777" w:rsidR="00406F71" w:rsidRPr="001A715D" w:rsidRDefault="00406F71">
      <w:pPr>
        <w:rPr>
          <w:rFonts w:ascii="Times New Roman" w:hAnsi="Times New Roman"/>
          <w:sz w:val="28"/>
          <w:szCs w:val="28"/>
          <w:lang w:eastAsia="en-US"/>
        </w:rPr>
      </w:pPr>
      <w:r w:rsidRPr="001A715D">
        <w:rPr>
          <w:rFonts w:ascii="Times New Roman" w:hAnsi="Times New Roman"/>
          <w:sz w:val="28"/>
          <w:szCs w:val="28"/>
          <w:lang w:eastAsia="en-US"/>
        </w:rPr>
        <w:br w:type="page"/>
      </w:r>
    </w:p>
    <w:p w14:paraId="5750DF89" w14:textId="77777777" w:rsidR="007D58B7" w:rsidRPr="001A715D" w:rsidRDefault="007D58B7" w:rsidP="00C76405">
      <w:pPr>
        <w:spacing w:line="276" w:lineRule="auto"/>
        <w:rPr>
          <w:rFonts w:ascii="Times New Roman" w:hAnsi="Times New Roman"/>
          <w:sz w:val="28"/>
          <w:szCs w:val="28"/>
          <w:lang w:eastAsia="en-US"/>
        </w:rPr>
      </w:pPr>
    </w:p>
    <w:p w14:paraId="35454228" w14:textId="1F38FE4C" w:rsidR="007D58B7" w:rsidRPr="001A715D" w:rsidRDefault="007D58B7" w:rsidP="00C76405">
      <w:pPr>
        <w:spacing w:line="276" w:lineRule="auto"/>
        <w:rPr>
          <w:rFonts w:ascii="Times New Roman" w:hAnsi="Times New Roman"/>
          <w:b/>
          <w:bCs/>
          <w:sz w:val="28"/>
          <w:szCs w:val="28"/>
          <w:lang w:eastAsia="en-US"/>
        </w:rPr>
      </w:pPr>
      <w:r w:rsidRPr="001A715D">
        <w:rPr>
          <w:rFonts w:ascii="Times New Roman" w:hAnsi="Times New Roman"/>
          <w:b/>
          <w:bCs/>
          <w:sz w:val="28"/>
          <w:szCs w:val="28"/>
          <w:lang w:eastAsia="en-US"/>
        </w:rPr>
        <w:t>* Một vài ví dụ khi chạy</w:t>
      </w:r>
    </w:p>
    <w:p w14:paraId="6DF515EF" w14:textId="6B8F916A" w:rsidR="007D58B7" w:rsidRPr="001A715D" w:rsidRDefault="007D58B7" w:rsidP="00C76405">
      <w:pPr>
        <w:spacing w:line="276" w:lineRule="auto"/>
        <w:rPr>
          <w:rFonts w:ascii="Times New Roman" w:hAnsi="Times New Roman"/>
          <w:sz w:val="28"/>
          <w:szCs w:val="28"/>
          <w:lang w:eastAsia="en-US"/>
        </w:rPr>
      </w:pPr>
      <w:r w:rsidRPr="001A715D">
        <w:rPr>
          <w:rFonts w:ascii="Times New Roman" w:hAnsi="Times New Roman"/>
          <w:noProof/>
          <w:sz w:val="28"/>
          <w:szCs w:val="28"/>
          <w:lang w:eastAsia="en-US"/>
        </w:rPr>
        <w:drawing>
          <wp:inline distT="0" distB="0" distL="0" distR="0" wp14:anchorId="7DCA904E" wp14:editId="629A0C87">
            <wp:extent cx="5731510" cy="4580890"/>
            <wp:effectExtent l="0" t="0" r="2540" b="0"/>
            <wp:docPr id="1996001079" name="Hình ảnh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01079" name="Hình ảnh 1" descr="Ảnh có chứa văn bản, ảnh chụp màn hình, phần mềm, Phông chữ&#10;&#10;Nội dung do AI tạo ra có thể không chính xác."/>
                    <pic:cNvPicPr/>
                  </pic:nvPicPr>
                  <pic:blipFill>
                    <a:blip r:embed="rId42"/>
                    <a:stretch>
                      <a:fillRect/>
                    </a:stretch>
                  </pic:blipFill>
                  <pic:spPr>
                    <a:xfrm>
                      <a:off x="0" y="0"/>
                      <a:ext cx="5731510" cy="4580890"/>
                    </a:xfrm>
                    <a:prstGeom prst="rect">
                      <a:avLst/>
                    </a:prstGeom>
                  </pic:spPr>
                </pic:pic>
              </a:graphicData>
            </a:graphic>
          </wp:inline>
        </w:drawing>
      </w:r>
    </w:p>
    <w:p w14:paraId="52A7B3FA" w14:textId="1E4CA67E" w:rsidR="00205EDF" w:rsidRPr="001A715D" w:rsidRDefault="00205EDF" w:rsidP="00C76405">
      <w:pPr>
        <w:spacing w:line="276" w:lineRule="auto"/>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7D9BEBCA" wp14:editId="415F0894">
            <wp:extent cx="5731510" cy="4616450"/>
            <wp:effectExtent l="0" t="0" r="2540" b="0"/>
            <wp:docPr id="1245414209" name="Hình ảnh 1" descr="Ảnh có chứa văn bản, ảnh chụp màn hình, Phông chữ,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14209" name="Hình ảnh 1" descr="Ảnh có chứa văn bản, ảnh chụp màn hình, Phông chữ, Trang web&#10;&#10;Nội dung do AI tạo ra có thể không chính xác."/>
                    <pic:cNvPicPr/>
                  </pic:nvPicPr>
                  <pic:blipFill>
                    <a:blip r:embed="rId43"/>
                    <a:stretch>
                      <a:fillRect/>
                    </a:stretch>
                  </pic:blipFill>
                  <pic:spPr>
                    <a:xfrm>
                      <a:off x="0" y="0"/>
                      <a:ext cx="5731510" cy="4616450"/>
                    </a:xfrm>
                    <a:prstGeom prst="rect">
                      <a:avLst/>
                    </a:prstGeom>
                  </pic:spPr>
                </pic:pic>
              </a:graphicData>
            </a:graphic>
          </wp:inline>
        </w:drawing>
      </w:r>
    </w:p>
    <w:p w14:paraId="1F6F9358" w14:textId="7A750CE8" w:rsidR="00205EDF" w:rsidRPr="001A715D" w:rsidRDefault="00205EDF" w:rsidP="00C76405">
      <w:pPr>
        <w:spacing w:line="276" w:lineRule="auto"/>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777D0774" wp14:editId="6BD05B0A">
            <wp:extent cx="5731510" cy="4540250"/>
            <wp:effectExtent l="0" t="0" r="2540" b="0"/>
            <wp:docPr id="396661742" name="Hình ảnh 1"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61742" name="Hình ảnh 1" descr="Ảnh có chứa văn bản, ảnh chụp màn hình, Phông chữ, phần mềm&#10;&#10;Nội dung do AI tạo ra có thể không chính xác."/>
                    <pic:cNvPicPr/>
                  </pic:nvPicPr>
                  <pic:blipFill>
                    <a:blip r:embed="rId44"/>
                    <a:stretch>
                      <a:fillRect/>
                    </a:stretch>
                  </pic:blipFill>
                  <pic:spPr>
                    <a:xfrm>
                      <a:off x="0" y="0"/>
                      <a:ext cx="5731510" cy="4540250"/>
                    </a:xfrm>
                    <a:prstGeom prst="rect">
                      <a:avLst/>
                    </a:prstGeom>
                  </pic:spPr>
                </pic:pic>
              </a:graphicData>
            </a:graphic>
          </wp:inline>
        </w:drawing>
      </w:r>
    </w:p>
    <w:p w14:paraId="73316F02" w14:textId="283D48DE" w:rsidR="00205EDF" w:rsidRPr="001A715D" w:rsidRDefault="00205EDF" w:rsidP="00C76405">
      <w:pPr>
        <w:spacing w:line="276" w:lineRule="auto"/>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52212824" wp14:editId="2BBBE5CA">
            <wp:extent cx="5731510" cy="4724400"/>
            <wp:effectExtent l="0" t="0" r="2540" b="0"/>
            <wp:docPr id="282671474"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1474" name="Hình ảnh 1" descr="Ảnh có chứa văn bản, ảnh chụp màn hình, Phông chữ&#10;&#10;Nội dung do AI tạo ra có thể không chính xác."/>
                    <pic:cNvPicPr/>
                  </pic:nvPicPr>
                  <pic:blipFill>
                    <a:blip r:embed="rId45"/>
                    <a:stretch>
                      <a:fillRect/>
                    </a:stretch>
                  </pic:blipFill>
                  <pic:spPr>
                    <a:xfrm>
                      <a:off x="0" y="0"/>
                      <a:ext cx="5731510" cy="4724400"/>
                    </a:xfrm>
                    <a:prstGeom prst="rect">
                      <a:avLst/>
                    </a:prstGeom>
                  </pic:spPr>
                </pic:pic>
              </a:graphicData>
            </a:graphic>
          </wp:inline>
        </w:drawing>
      </w:r>
    </w:p>
    <w:p w14:paraId="4892BC28" w14:textId="171E258B" w:rsidR="00C1048B" w:rsidRPr="001A715D" w:rsidRDefault="00205EDF" w:rsidP="00C76405">
      <w:pPr>
        <w:spacing w:line="276" w:lineRule="auto"/>
        <w:rPr>
          <w:rFonts w:ascii="Times New Roman" w:hAnsi="Times New Roman"/>
          <w:sz w:val="28"/>
          <w:szCs w:val="28"/>
          <w:lang w:eastAsia="en-US"/>
        </w:rPr>
      </w:pPr>
      <w:r w:rsidRPr="001A715D">
        <w:rPr>
          <w:rFonts w:ascii="Times New Roman" w:hAnsi="Times New Roman"/>
          <w:noProof/>
          <w:sz w:val="28"/>
          <w:szCs w:val="28"/>
          <w:lang w:eastAsia="en-US"/>
        </w:rPr>
        <w:lastRenderedPageBreak/>
        <w:drawing>
          <wp:inline distT="0" distB="0" distL="0" distR="0" wp14:anchorId="4103EE96" wp14:editId="7D125EAE">
            <wp:extent cx="5731510" cy="4286250"/>
            <wp:effectExtent l="0" t="0" r="2540" b="0"/>
            <wp:docPr id="472677643"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77643" name="Hình ảnh 1" descr="Ảnh có chứa văn bản, ảnh chụp màn hình, Phông chữ&#10;&#10;Nội dung do AI tạo ra có thể không chính xác."/>
                    <pic:cNvPicPr/>
                  </pic:nvPicPr>
                  <pic:blipFill>
                    <a:blip r:embed="rId46"/>
                    <a:stretch>
                      <a:fillRect/>
                    </a:stretch>
                  </pic:blipFill>
                  <pic:spPr>
                    <a:xfrm>
                      <a:off x="0" y="0"/>
                      <a:ext cx="5731510" cy="4286250"/>
                    </a:xfrm>
                    <a:prstGeom prst="rect">
                      <a:avLst/>
                    </a:prstGeom>
                  </pic:spPr>
                </pic:pic>
              </a:graphicData>
            </a:graphic>
          </wp:inline>
        </w:drawing>
      </w:r>
    </w:p>
    <w:p w14:paraId="7A93015C" w14:textId="77777777" w:rsidR="00C1048B" w:rsidRPr="001A715D" w:rsidRDefault="00C1048B">
      <w:pPr>
        <w:rPr>
          <w:rFonts w:ascii="Times New Roman" w:hAnsi="Times New Roman"/>
          <w:sz w:val="28"/>
          <w:szCs w:val="28"/>
          <w:lang w:eastAsia="en-US"/>
        </w:rPr>
      </w:pPr>
      <w:r w:rsidRPr="001A715D">
        <w:rPr>
          <w:rFonts w:ascii="Times New Roman" w:hAnsi="Times New Roman"/>
          <w:sz w:val="28"/>
          <w:szCs w:val="28"/>
          <w:lang w:eastAsia="en-US"/>
        </w:rPr>
        <w:br w:type="page"/>
      </w:r>
    </w:p>
    <w:p w14:paraId="22B5DBF3" w14:textId="2813C82D" w:rsidR="005C7A40" w:rsidRPr="001A715D" w:rsidRDefault="008D3450" w:rsidP="00817434">
      <w:pPr>
        <w:pStyle w:val="Chimuc1"/>
        <w:spacing w:line="360" w:lineRule="auto"/>
        <w:outlineLvl w:val="0"/>
        <w:rPr>
          <w:bCs/>
          <w:sz w:val="28"/>
          <w:szCs w:val="28"/>
          <w:lang w:eastAsia="en-US"/>
        </w:rPr>
      </w:pPr>
      <w:bookmarkStart w:id="33" w:name="_Toc196773081"/>
      <w:r w:rsidRPr="001A715D">
        <w:rPr>
          <w:bCs/>
          <w:sz w:val="28"/>
          <w:szCs w:val="28"/>
          <w:lang w:eastAsia="en-US"/>
        </w:rPr>
        <w:lastRenderedPageBreak/>
        <w:t>KẾT LUẬN</w:t>
      </w:r>
      <w:bookmarkEnd w:id="33"/>
    </w:p>
    <w:p w14:paraId="3E89A335" w14:textId="57526272" w:rsidR="00817434" w:rsidRPr="001A715D" w:rsidRDefault="00817434" w:rsidP="00817434">
      <w:pPr>
        <w:jc w:val="both"/>
        <w:rPr>
          <w:rFonts w:ascii="Times New Roman" w:hAnsi="Times New Roman"/>
          <w:sz w:val="28"/>
          <w:szCs w:val="28"/>
          <w:lang w:eastAsia="en-US"/>
        </w:rPr>
      </w:pPr>
      <w:r w:rsidRPr="001A715D">
        <w:rPr>
          <w:rFonts w:ascii="Times New Roman" w:hAnsi="Times New Roman"/>
          <w:sz w:val="28"/>
          <w:szCs w:val="28"/>
          <w:lang w:eastAsia="en-US"/>
        </w:rPr>
        <w:t xml:space="preserve">   Mặc dù các mô hình hiện tại đã đạt được kết quả khả quan, nhưng vẫn còn một số mức độ sai sót nhất định trong việc phát hiện trang web lừa đảo, điều này chỉ ra rằng hệ thống vẫn chưa hoàn toàn chính xác. Một phần nguyên nhân có thể do bộ dữ liệu hiện tại còn hạn chế, chưa bao quát hết tất cả các kiểu trang web lừa đảo thực tế, dẫn đến việc mô hình gặp khó khăn khi xử lý các trường hợp chưa được nhìn thấy trong quá trình huấn luyện.</w:t>
      </w:r>
    </w:p>
    <w:p w14:paraId="75D5E54A" w14:textId="77777777" w:rsidR="00817434" w:rsidRPr="001A715D" w:rsidRDefault="00817434" w:rsidP="00817434">
      <w:pPr>
        <w:jc w:val="both"/>
        <w:rPr>
          <w:rFonts w:ascii="Times New Roman" w:hAnsi="Times New Roman"/>
          <w:sz w:val="28"/>
          <w:szCs w:val="28"/>
          <w:lang w:eastAsia="en-US"/>
        </w:rPr>
      </w:pPr>
    </w:p>
    <w:p w14:paraId="41470610" w14:textId="4EE3C353" w:rsidR="00817434" w:rsidRPr="001A715D" w:rsidRDefault="00817434" w:rsidP="00817434">
      <w:pPr>
        <w:jc w:val="both"/>
        <w:rPr>
          <w:rFonts w:ascii="Times New Roman" w:hAnsi="Times New Roman"/>
          <w:sz w:val="28"/>
          <w:szCs w:val="28"/>
          <w:lang w:eastAsia="en-US"/>
        </w:rPr>
      </w:pPr>
      <w:r w:rsidRPr="001A715D">
        <w:rPr>
          <w:rFonts w:ascii="Times New Roman" w:hAnsi="Times New Roman"/>
          <w:sz w:val="28"/>
          <w:szCs w:val="28"/>
          <w:lang w:eastAsia="en-US"/>
        </w:rPr>
        <w:t xml:space="preserve">   Bên cạnh đó, các đặc trưng mà </w:t>
      </w:r>
      <w:r w:rsidR="00AF7381">
        <w:rPr>
          <w:rFonts w:ascii="Times New Roman" w:hAnsi="Times New Roman"/>
          <w:sz w:val="28"/>
          <w:szCs w:val="28"/>
          <w:lang w:eastAsia="en-US"/>
        </w:rPr>
        <w:t xml:space="preserve">đề tài </w:t>
      </w:r>
      <w:r w:rsidRPr="001A715D">
        <w:rPr>
          <w:rFonts w:ascii="Times New Roman" w:hAnsi="Times New Roman"/>
          <w:sz w:val="28"/>
          <w:szCs w:val="28"/>
          <w:lang w:eastAsia="en-US"/>
        </w:rPr>
        <w:t>đã trích xuất chỉ là những đặc trưng cơ bản như cấu trúc UR</w:t>
      </w:r>
      <w:r w:rsidR="00436772" w:rsidRPr="001A715D">
        <w:rPr>
          <w:rFonts w:ascii="Times New Roman" w:hAnsi="Times New Roman"/>
          <w:sz w:val="28"/>
          <w:szCs w:val="28"/>
          <w:lang w:eastAsia="en-US"/>
        </w:rPr>
        <w:t xml:space="preserve">L </w:t>
      </w:r>
      <w:r w:rsidRPr="001A715D">
        <w:rPr>
          <w:rFonts w:ascii="Times New Roman" w:hAnsi="Times New Roman"/>
          <w:sz w:val="28"/>
          <w:szCs w:val="28"/>
          <w:lang w:eastAsia="en-US"/>
        </w:rPr>
        <w:t>và các thuộc tính của domain. Những đặc trưng này, dù hữu ích, nhưng chưa đi sâu vào các đặc trưng mạnh mẽ hơn như hành vi người dùng, phân tích nội dung HTML, hay các yếu tố liên quan đến tính năng động của trang web. Việc bổ sung thêm các đặc trưng mạnh mẽ và phức tạp hơn sẽ giúp cải thiện đáng kể khả năng phân loại của mô hình.</w:t>
      </w:r>
    </w:p>
    <w:p w14:paraId="4C25F4D0" w14:textId="77777777" w:rsidR="00817434" w:rsidRPr="001A715D" w:rsidRDefault="00817434" w:rsidP="00817434">
      <w:pPr>
        <w:jc w:val="both"/>
        <w:rPr>
          <w:rFonts w:ascii="Times New Roman" w:hAnsi="Times New Roman"/>
          <w:sz w:val="28"/>
          <w:szCs w:val="28"/>
          <w:lang w:eastAsia="en-US"/>
        </w:rPr>
      </w:pPr>
    </w:p>
    <w:p w14:paraId="5CC07D89" w14:textId="76C063A3" w:rsidR="00817434" w:rsidRPr="001A715D" w:rsidRDefault="00817434" w:rsidP="00817434">
      <w:pPr>
        <w:jc w:val="both"/>
        <w:rPr>
          <w:rFonts w:ascii="Times New Roman" w:hAnsi="Times New Roman"/>
          <w:sz w:val="28"/>
          <w:szCs w:val="28"/>
          <w:lang w:eastAsia="en-US"/>
        </w:rPr>
      </w:pPr>
      <w:r w:rsidRPr="001A715D">
        <w:rPr>
          <w:rFonts w:ascii="Times New Roman" w:hAnsi="Times New Roman"/>
          <w:sz w:val="28"/>
          <w:szCs w:val="28"/>
          <w:lang w:eastAsia="en-US"/>
        </w:rPr>
        <w:t xml:space="preserve">   Để cải thiện hiệu suất và giảm thiểu sai sót, có thể tích hợp thêm nhiều đặc trưng mạnh mẽ như hành vi người dùng, phân tích nội dung HTML, và áp dụng các phương pháp học sâu </w:t>
      </w:r>
      <w:r w:rsidRPr="001A715D">
        <w:rPr>
          <w:rFonts w:ascii="Times New Roman" w:hAnsi="Times New Roman"/>
          <w:b/>
          <w:bCs/>
          <w:i/>
          <w:iCs/>
          <w:sz w:val="28"/>
          <w:szCs w:val="28"/>
          <w:lang w:eastAsia="en-US"/>
        </w:rPr>
        <w:t>(Deep Learning)</w:t>
      </w:r>
      <w:r w:rsidRPr="001A715D">
        <w:rPr>
          <w:rFonts w:ascii="Times New Roman" w:hAnsi="Times New Roman"/>
          <w:sz w:val="28"/>
          <w:szCs w:val="28"/>
          <w:lang w:eastAsia="en-US"/>
        </w:rPr>
        <w:t xml:space="preserve"> để nâng cao độ chính xác. Ngoài ra, việc tối ưu hóa các mô hình và cải thiện khả năng xử lý thời gian thực sẽ là yếu tố quan trọng trong việc đưa hệ thống vào ứng dụng rộng rãi.</w:t>
      </w:r>
    </w:p>
    <w:p w14:paraId="2564D885" w14:textId="77777777" w:rsidR="00A44CBB" w:rsidRPr="001A715D" w:rsidRDefault="00A44CBB" w:rsidP="00817434">
      <w:pPr>
        <w:jc w:val="both"/>
        <w:rPr>
          <w:rFonts w:ascii="Times New Roman" w:hAnsi="Times New Roman"/>
          <w:sz w:val="28"/>
          <w:szCs w:val="28"/>
          <w:lang w:eastAsia="en-US"/>
        </w:rPr>
      </w:pPr>
    </w:p>
    <w:p w14:paraId="5F9CD5EC" w14:textId="665413B3" w:rsidR="00817434" w:rsidRPr="001A715D" w:rsidRDefault="00A44CBB" w:rsidP="00817434">
      <w:pPr>
        <w:jc w:val="both"/>
        <w:rPr>
          <w:rFonts w:ascii="Times New Roman" w:hAnsi="Times New Roman"/>
          <w:sz w:val="28"/>
          <w:szCs w:val="28"/>
          <w:lang w:eastAsia="en-US"/>
        </w:rPr>
      </w:pPr>
      <w:r w:rsidRPr="001A715D">
        <w:rPr>
          <w:rFonts w:ascii="Times New Roman" w:hAnsi="Times New Roman"/>
          <w:sz w:val="28"/>
          <w:szCs w:val="28"/>
          <w:lang w:eastAsia="en-US"/>
        </w:rPr>
        <w:t xml:space="preserve">   </w:t>
      </w:r>
      <w:r w:rsidR="00817434" w:rsidRPr="001A715D">
        <w:rPr>
          <w:rFonts w:ascii="Times New Roman" w:hAnsi="Times New Roman"/>
          <w:sz w:val="28"/>
          <w:szCs w:val="28"/>
          <w:lang w:eastAsia="en-US"/>
        </w:rPr>
        <w:t>Mặc dù còn nhiều thách thức, nhưng với sự phát triển không ngừng của công nghệ và việc tiếp tục mở rộng bộ dữ liệu, ứng dụng học máy trong phát hiện phishing vẫn là một hướng đi triển vọng, góp phần bảo vệ an toàn thông tin và nâng cao nhận thức về bảo mật cho người dùng trong môi trường trực tuyến.</w:t>
      </w:r>
    </w:p>
    <w:p w14:paraId="04B4B5CF" w14:textId="76240632" w:rsidR="009B02C6" w:rsidRPr="001A715D" w:rsidRDefault="009B02C6">
      <w:pPr>
        <w:rPr>
          <w:sz w:val="28"/>
          <w:szCs w:val="28"/>
          <w:lang w:eastAsia="en-US"/>
        </w:rPr>
      </w:pPr>
      <w:r w:rsidRPr="001A715D">
        <w:rPr>
          <w:sz w:val="28"/>
          <w:szCs w:val="28"/>
          <w:lang w:eastAsia="en-US"/>
        </w:rPr>
        <w:br w:type="page"/>
      </w:r>
    </w:p>
    <w:p w14:paraId="5F0EAD57" w14:textId="25DCF69A" w:rsidR="008D3450" w:rsidRPr="001A715D" w:rsidRDefault="009B02C6" w:rsidP="00FA5C7A">
      <w:pPr>
        <w:pStyle w:val="Chimuc1"/>
        <w:outlineLvl w:val="0"/>
        <w:rPr>
          <w:sz w:val="28"/>
          <w:szCs w:val="28"/>
          <w:lang w:eastAsia="en-US"/>
        </w:rPr>
      </w:pPr>
      <w:bookmarkStart w:id="34" w:name="_Toc196773082"/>
      <w:r w:rsidRPr="001A715D">
        <w:rPr>
          <w:sz w:val="28"/>
          <w:szCs w:val="28"/>
          <w:lang w:eastAsia="en-US"/>
        </w:rPr>
        <w:lastRenderedPageBreak/>
        <w:t>TÀI LIỆU THAM KHẢO</w:t>
      </w:r>
      <w:bookmarkEnd w:id="34"/>
    </w:p>
    <w:p w14:paraId="135C6BA3" w14:textId="77777777" w:rsidR="0064118A" w:rsidRPr="001A715D" w:rsidRDefault="0064118A" w:rsidP="0064118A">
      <w:pPr>
        <w:rPr>
          <w:sz w:val="28"/>
          <w:szCs w:val="28"/>
          <w:lang w:eastAsia="en-US"/>
        </w:rPr>
      </w:pPr>
    </w:p>
    <w:p w14:paraId="226BA4C0" w14:textId="5B9A17AB" w:rsidR="0064118A" w:rsidRPr="001A715D" w:rsidRDefault="0064118A" w:rsidP="00FA5C7A">
      <w:pPr>
        <w:spacing w:line="360" w:lineRule="auto"/>
        <w:jc w:val="both"/>
        <w:rPr>
          <w:rFonts w:ascii="Times New Roman" w:hAnsi="Times New Roman"/>
          <w:color w:val="1155CC"/>
          <w:sz w:val="28"/>
          <w:szCs w:val="28"/>
          <w:u w:val="single"/>
        </w:rPr>
      </w:pPr>
      <w:r w:rsidRPr="001A715D">
        <w:rPr>
          <w:rFonts w:ascii="Times New Roman" w:hAnsi="Times New Roman"/>
          <w:sz w:val="28"/>
          <w:szCs w:val="28"/>
        </w:rPr>
        <w:t xml:space="preserve">[1] PhishTank. (2023). Phishing Database - </w:t>
      </w:r>
      <w:hyperlink r:id="rId47">
        <w:r w:rsidRPr="001A715D">
          <w:rPr>
            <w:rFonts w:ascii="Times New Roman" w:hAnsi="Times New Roman"/>
            <w:sz w:val="28"/>
            <w:szCs w:val="28"/>
          </w:rPr>
          <w:t xml:space="preserve"> </w:t>
        </w:r>
      </w:hyperlink>
      <w:hyperlink r:id="rId48">
        <w:r w:rsidRPr="001A715D">
          <w:rPr>
            <w:rFonts w:ascii="Times New Roman" w:hAnsi="Times New Roman"/>
            <w:color w:val="1155CC"/>
            <w:sz w:val="28"/>
            <w:szCs w:val="28"/>
            <w:u w:val="single"/>
          </w:rPr>
          <w:t>https://www.phishtank.com/</w:t>
        </w:r>
      </w:hyperlink>
    </w:p>
    <w:p w14:paraId="169C0C54" w14:textId="1A38C2F2" w:rsidR="0064118A" w:rsidRPr="001A715D" w:rsidRDefault="0064118A" w:rsidP="00FA5C7A">
      <w:pPr>
        <w:spacing w:line="360" w:lineRule="auto"/>
        <w:jc w:val="both"/>
        <w:rPr>
          <w:rFonts w:ascii="Times New Roman" w:hAnsi="Times New Roman"/>
          <w:color w:val="1155CC"/>
          <w:sz w:val="28"/>
          <w:szCs w:val="28"/>
          <w:u w:val="single"/>
        </w:rPr>
      </w:pPr>
      <w:r w:rsidRPr="001A715D">
        <w:rPr>
          <w:rFonts w:ascii="Times New Roman" w:hAnsi="Times New Roman"/>
          <w:sz w:val="28"/>
          <w:szCs w:val="28"/>
        </w:rPr>
        <w:t>[2] OpenPhish. (2023). OpenPhish Phishing Feeds -</w:t>
      </w:r>
      <w:hyperlink r:id="rId49">
        <w:r w:rsidRPr="001A715D">
          <w:rPr>
            <w:rFonts w:ascii="Times New Roman" w:hAnsi="Times New Roman"/>
            <w:sz w:val="28"/>
            <w:szCs w:val="28"/>
          </w:rPr>
          <w:t xml:space="preserve"> </w:t>
        </w:r>
      </w:hyperlink>
      <w:hyperlink r:id="rId50">
        <w:r w:rsidRPr="001A715D">
          <w:rPr>
            <w:rFonts w:ascii="Times New Roman" w:hAnsi="Times New Roman"/>
            <w:color w:val="1155CC"/>
            <w:sz w:val="28"/>
            <w:szCs w:val="28"/>
            <w:u w:val="single"/>
          </w:rPr>
          <w:t>https://openphish.com/</w:t>
        </w:r>
      </w:hyperlink>
    </w:p>
    <w:p w14:paraId="7B91BD4A" w14:textId="6891ED64" w:rsidR="0064118A" w:rsidRPr="001A715D" w:rsidRDefault="0064118A" w:rsidP="00FA5C7A">
      <w:pPr>
        <w:spacing w:line="360" w:lineRule="auto"/>
        <w:jc w:val="both"/>
        <w:rPr>
          <w:rFonts w:ascii="Times New Roman" w:hAnsi="Times New Roman"/>
          <w:color w:val="1155CC"/>
          <w:sz w:val="28"/>
          <w:szCs w:val="28"/>
          <w:u w:val="single"/>
        </w:rPr>
      </w:pPr>
      <w:r w:rsidRPr="001A715D">
        <w:rPr>
          <w:rFonts w:ascii="Times New Roman" w:hAnsi="Times New Roman"/>
          <w:sz w:val="28"/>
          <w:szCs w:val="28"/>
        </w:rPr>
        <w:t xml:space="preserve">[3] XGBoost Documentation. (2023) - </w:t>
      </w:r>
      <w:hyperlink r:id="rId51">
        <w:r w:rsidRPr="001A715D">
          <w:rPr>
            <w:rFonts w:ascii="Times New Roman" w:hAnsi="Times New Roman"/>
            <w:color w:val="1155CC"/>
            <w:sz w:val="28"/>
            <w:szCs w:val="28"/>
            <w:u w:val="single"/>
          </w:rPr>
          <w:t>https://xgboost.readthedocs.io/en/stable/</w:t>
        </w:r>
      </w:hyperlink>
    </w:p>
    <w:p w14:paraId="3119DFDC" w14:textId="365D955F" w:rsidR="009B02C6" w:rsidRPr="001A715D" w:rsidRDefault="00B43F2A" w:rsidP="00FA5C7A">
      <w:pPr>
        <w:spacing w:line="360" w:lineRule="auto"/>
        <w:rPr>
          <w:rFonts w:ascii="Times New Roman" w:hAnsi="Times New Roman"/>
          <w:sz w:val="28"/>
          <w:szCs w:val="28"/>
          <w:lang w:eastAsia="en-US"/>
        </w:rPr>
      </w:pPr>
      <w:r w:rsidRPr="001A715D">
        <w:rPr>
          <w:rFonts w:ascii="Times New Roman" w:hAnsi="Times New Roman"/>
          <w:sz w:val="28"/>
          <w:szCs w:val="28"/>
          <w:lang w:eastAsia="en-US"/>
        </w:rPr>
        <w:t xml:space="preserve">[4] </w:t>
      </w:r>
      <w:hyperlink r:id="rId52" w:history="1">
        <w:r w:rsidR="00B12F65" w:rsidRPr="001A715D">
          <w:rPr>
            <w:rStyle w:val="Siuktni"/>
            <w:rFonts w:ascii="Times New Roman" w:hAnsi="Times New Roman"/>
            <w:sz w:val="28"/>
            <w:szCs w:val="28"/>
            <w:lang w:eastAsia="en-US"/>
          </w:rPr>
          <w:t>shreyagopal/Phishing-Website-Detection-by-Machine-Learning-Techniques</w:t>
        </w:r>
      </w:hyperlink>
    </w:p>
    <w:p w14:paraId="40E7644E" w14:textId="729036CF" w:rsidR="00B12F65" w:rsidRDefault="00B12F65" w:rsidP="00FA5C7A">
      <w:pPr>
        <w:spacing w:line="360" w:lineRule="auto"/>
      </w:pPr>
      <w:r w:rsidRPr="001A715D">
        <w:rPr>
          <w:rFonts w:ascii="Times New Roman" w:hAnsi="Times New Roman"/>
          <w:sz w:val="28"/>
          <w:szCs w:val="28"/>
          <w:lang w:eastAsia="en-US"/>
        </w:rPr>
        <w:t>[5]</w:t>
      </w:r>
      <w:r w:rsidR="008C29BB" w:rsidRPr="001A715D">
        <w:rPr>
          <w:rFonts w:ascii="Times New Roman" w:eastAsia="Times New Roman" w:hAnsi="Times New Roman"/>
          <w:i/>
          <w:iCs/>
          <w:sz w:val="28"/>
          <w:szCs w:val="28"/>
          <w:lang w:eastAsia="en-US"/>
        </w:rPr>
        <w:t xml:space="preserve"> </w:t>
      </w:r>
      <w:r w:rsidR="008C29BB" w:rsidRPr="001A715D">
        <w:rPr>
          <w:rFonts w:ascii="Times New Roman" w:hAnsi="Times New Roman"/>
          <w:i/>
          <w:iCs/>
          <w:sz w:val="28"/>
          <w:szCs w:val="28"/>
          <w:lang w:eastAsia="en-US"/>
        </w:rPr>
        <w:t>CatBoost</w:t>
      </w:r>
      <w:r w:rsidR="008C29BB" w:rsidRPr="001A715D">
        <w:rPr>
          <w:rFonts w:ascii="Times New Roman" w:hAnsi="Times New Roman"/>
          <w:sz w:val="28"/>
          <w:szCs w:val="28"/>
          <w:lang w:eastAsia="en-US"/>
        </w:rPr>
        <w:t xml:space="preserve">. (2025). </w:t>
      </w:r>
      <w:r w:rsidR="008C29BB" w:rsidRPr="001A715D">
        <w:rPr>
          <w:rFonts w:ascii="Times New Roman" w:hAnsi="Times New Roman"/>
          <w:i/>
          <w:iCs/>
          <w:sz w:val="28"/>
          <w:szCs w:val="28"/>
          <w:lang w:eastAsia="en-US"/>
        </w:rPr>
        <w:t>CatBoost Documentation</w:t>
      </w:r>
      <w:r w:rsidR="00FA5C7A" w:rsidRPr="001A715D">
        <w:rPr>
          <w:rFonts w:ascii="Times New Roman" w:hAnsi="Times New Roman"/>
          <w:sz w:val="28"/>
          <w:szCs w:val="28"/>
          <w:lang w:eastAsia="en-US"/>
        </w:rPr>
        <w:t xml:space="preserve"> - </w:t>
      </w:r>
      <w:hyperlink r:id="rId53" w:history="1">
        <w:r w:rsidR="00FA5C7A" w:rsidRPr="001A715D">
          <w:rPr>
            <w:rStyle w:val="Siuktni"/>
            <w:rFonts w:ascii="Times New Roman" w:hAnsi="Times New Roman"/>
            <w:sz w:val="28"/>
            <w:szCs w:val="28"/>
            <w:lang w:eastAsia="en-US"/>
          </w:rPr>
          <w:t>CatBoost - open-source gradient boosting library</w:t>
        </w:r>
      </w:hyperlink>
    </w:p>
    <w:p w14:paraId="007DC75E" w14:textId="3ECA37D6" w:rsidR="00BD426B" w:rsidRPr="00BD426B" w:rsidRDefault="00BD426B" w:rsidP="00BD426B">
      <w:pPr>
        <w:spacing w:line="360" w:lineRule="auto"/>
        <w:jc w:val="both"/>
        <w:rPr>
          <w:rFonts w:ascii="Times New Roman" w:hAnsi="Times New Roman"/>
          <w:sz w:val="28"/>
          <w:szCs w:val="28"/>
        </w:rPr>
      </w:pPr>
      <w:r w:rsidRPr="00BD426B">
        <w:rPr>
          <w:rFonts w:ascii="Times New Roman" w:hAnsi="Times New Roman"/>
          <w:sz w:val="28"/>
          <w:szCs w:val="28"/>
        </w:rPr>
        <w:t>[6] Géron, A. (2019). Hands-On Machine Learning with Scikit-Learn, Keras, and TensorFlow: Concepts, Tools, and Techniques to Build Intelligent Systems (2nd Edition). O'Reilly Media.</w:t>
      </w:r>
    </w:p>
    <w:p w14:paraId="47428169" w14:textId="77777777" w:rsidR="00BD426B" w:rsidRPr="001A715D" w:rsidRDefault="00BD426B" w:rsidP="00FA5C7A">
      <w:pPr>
        <w:spacing w:line="360" w:lineRule="auto"/>
        <w:rPr>
          <w:rFonts w:ascii="Times New Roman" w:hAnsi="Times New Roman"/>
          <w:sz w:val="28"/>
          <w:szCs w:val="28"/>
          <w:lang w:eastAsia="en-US"/>
        </w:rPr>
      </w:pPr>
    </w:p>
    <w:sectPr w:rsidR="00BD426B" w:rsidRPr="001A715D" w:rsidSect="00801CC0">
      <w:pgSz w:w="11906" w:h="16838" w:code="9"/>
      <w:pgMar w:top="1440" w:right="1440" w:bottom="1276"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E85640" w14:textId="77777777" w:rsidR="00457E37" w:rsidRDefault="00457E37">
      <w:r>
        <w:separator/>
      </w:r>
    </w:p>
  </w:endnote>
  <w:endnote w:type="continuationSeparator" w:id="0">
    <w:p w14:paraId="716096A7" w14:textId="77777777" w:rsidR="00457E37" w:rsidRDefault="00457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80C216" w14:textId="77777777" w:rsidR="00801CC0" w:rsidRDefault="00943117">
    <w:pPr>
      <w:jc w:val="center"/>
      <w:rPr>
        <w:rFonts w:ascii="Times New Roman" w:eastAsia="Aptos" w:hAnsi="Times New Roman"/>
        <w:caps/>
        <w:noProof/>
        <w:color w:val="156082"/>
        <w:kern w:val="2"/>
        <w:sz w:val="28"/>
        <w:lang w:eastAsia="en-US"/>
        <w14:ligatures w14:val="standardContextual"/>
      </w:rPr>
    </w:pPr>
    <w:r>
      <w:rPr>
        <w:rFonts w:ascii="Times New Roman" w:eastAsia="Aptos" w:hAnsi="Times New Roman" w:cstheme="minorBidi"/>
        <w:caps/>
        <w:color w:val="156082"/>
        <w:kern w:val="2"/>
        <w:sz w:val="28"/>
        <w:lang w:eastAsia="en-US"/>
        <w14:ligatures w14:val="standardContextual"/>
      </w:rPr>
      <w:fldChar w:fldCharType="begin"/>
    </w:r>
    <w:r>
      <w:rPr>
        <w:rFonts w:ascii="Times New Roman" w:eastAsia="Aptos" w:hAnsi="Times New Roman" w:cstheme="minorBidi"/>
        <w:caps/>
        <w:color w:val="156082"/>
        <w:kern w:val="2"/>
        <w:sz w:val="28"/>
        <w:lang w:eastAsia="en-US"/>
        <w14:ligatures w14:val="standardContextual"/>
      </w:rPr>
      <w:instrText xml:space="preserve"> PAGE   \* MERGEFORMAT </w:instrText>
    </w:r>
    <w:r>
      <w:rPr>
        <w:rFonts w:ascii="Times New Roman" w:eastAsia="Aptos" w:hAnsi="Times New Roman" w:cstheme="minorBidi"/>
        <w:caps/>
        <w:color w:val="156082"/>
        <w:kern w:val="2"/>
        <w:sz w:val="28"/>
        <w:lang w:eastAsia="en-US"/>
        <w14:ligatures w14:val="standardContextual"/>
      </w:rPr>
      <w:fldChar w:fldCharType="separate"/>
    </w:r>
    <w:r>
      <w:rPr>
        <w:rFonts w:ascii="Times New Roman" w:eastAsia="Aptos" w:hAnsi="Times New Roman" w:cstheme="minorBidi"/>
        <w:caps/>
        <w:noProof/>
        <w:color w:val="156082"/>
        <w:kern w:val="2"/>
        <w:sz w:val="28"/>
        <w:lang w:eastAsia="en-US"/>
        <w14:ligatures w14:val="standardContextual"/>
      </w:rPr>
      <w:t>2</w:t>
    </w:r>
    <w:r>
      <w:rPr>
        <w:rFonts w:ascii="Times New Roman" w:eastAsia="Aptos" w:hAnsi="Times New Roman" w:cstheme="minorBidi"/>
        <w:caps/>
        <w:noProof/>
        <w:color w:val="156082"/>
        <w:kern w:val="2"/>
        <w:sz w:val="28"/>
        <w:lang w:eastAsia="en-US"/>
        <w14:ligatures w14:val="standardContextual"/>
      </w:rPr>
      <w:fldChar w:fldCharType="end"/>
    </w:r>
  </w:p>
  <w:p w14:paraId="28A28CA7" w14:textId="77777777" w:rsidR="00801CC0" w:rsidRDefault="00801CC0">
    <w:pPr>
      <w:tabs>
        <w:tab w:val="center" w:pos="4680"/>
        <w:tab w:val="right" w:pos="9360"/>
      </w:tabs>
      <w:rPr>
        <w:rFonts w:ascii="Times New Roman" w:eastAsia="Aptos" w:hAnsi="Times New Roman"/>
        <w:kern w:val="2"/>
        <w:sz w:val="28"/>
        <w:lang w:eastAsia="en-US"/>
        <w14:ligatures w14:val="standardContextu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491CD" w14:textId="77777777" w:rsidR="00457E37" w:rsidRDefault="00457E37">
      <w:r>
        <w:separator/>
      </w:r>
    </w:p>
  </w:footnote>
  <w:footnote w:type="continuationSeparator" w:id="0">
    <w:p w14:paraId="5AB175BA" w14:textId="77777777" w:rsidR="00457E37" w:rsidRDefault="00457E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760957D"/>
    <w:multiLevelType w:val="singleLevel"/>
    <w:tmpl w:val="C760957D"/>
    <w:lvl w:ilvl="0">
      <w:start w:val="1"/>
      <w:numFmt w:val="bullet"/>
      <w:lvlText w:val=""/>
      <w:lvlJc w:val="left"/>
      <w:pPr>
        <w:tabs>
          <w:tab w:val="left" w:pos="2100"/>
        </w:tabs>
        <w:ind w:left="2100" w:hanging="420"/>
      </w:pPr>
      <w:rPr>
        <w:rFonts w:ascii="Wingdings" w:hAnsi="Wingdings" w:hint="default"/>
        <w:sz w:val="15"/>
        <w:szCs w:val="15"/>
      </w:rPr>
    </w:lvl>
  </w:abstractNum>
  <w:abstractNum w:abstractNumId="1" w15:restartNumberingAfterBreak="0">
    <w:nsid w:val="D3FD96C9"/>
    <w:multiLevelType w:val="multilevel"/>
    <w:tmpl w:val="D3FD96C9"/>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EF715502"/>
    <w:multiLevelType w:val="multilevel"/>
    <w:tmpl w:val="EF715502"/>
    <w:lvl w:ilvl="0">
      <w:start w:val="1"/>
      <w:numFmt w:val="decimal"/>
      <w:lvlText w:val="%1."/>
      <w:lvlJc w:val="left"/>
      <w:pPr>
        <w:tabs>
          <w:tab w:val="left" w:pos="425"/>
        </w:tabs>
        <w:ind w:left="425" w:hanging="425"/>
      </w:pPr>
      <w:rPr>
        <w:rFonts w:hint="default"/>
        <w:sz w:val="20"/>
        <w:szCs w:val="20"/>
      </w:rPr>
    </w:lvl>
    <w:lvl w:ilvl="1">
      <w:start w:val="1"/>
      <w:numFmt w:val="lowerLetter"/>
      <w:lvlText w:val="%2)"/>
      <w:lvlJc w:val="left"/>
      <w:pPr>
        <w:tabs>
          <w:tab w:val="left" w:pos="840"/>
        </w:tabs>
        <w:ind w:left="840" w:hanging="420"/>
      </w:pPr>
      <w:rPr>
        <w:rFonts w:hint="default"/>
        <w:b/>
        <w:bCs/>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FDEE1504"/>
    <w:multiLevelType w:val="multilevel"/>
    <w:tmpl w:val="FDEE1504"/>
    <w:lvl w:ilvl="0">
      <w:start w:val="1"/>
      <w:numFmt w:val="bullet"/>
      <w:lvlText w:val=""/>
      <w:lvlJc w:val="left"/>
      <w:pPr>
        <w:ind w:left="7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FFFFFF7C"/>
    <w:multiLevelType w:val="singleLevel"/>
    <w:tmpl w:val="FFFFFF7C"/>
    <w:lvl w:ilvl="0">
      <w:start w:val="1"/>
      <w:numFmt w:val="decimal"/>
      <w:pStyle w:val="Sudong5"/>
      <w:lvlText w:val="%1."/>
      <w:lvlJc w:val="left"/>
      <w:pPr>
        <w:tabs>
          <w:tab w:val="left" w:pos="2040"/>
        </w:tabs>
        <w:ind w:leftChars="800" w:left="2040" w:hangingChars="200" w:hanging="360"/>
      </w:pPr>
    </w:lvl>
  </w:abstractNum>
  <w:abstractNum w:abstractNumId="5" w15:restartNumberingAfterBreak="0">
    <w:nsid w:val="FFFFFF7D"/>
    <w:multiLevelType w:val="singleLevel"/>
    <w:tmpl w:val="FFFFFF7D"/>
    <w:lvl w:ilvl="0">
      <w:start w:val="1"/>
      <w:numFmt w:val="decimal"/>
      <w:pStyle w:val="Sudong4"/>
      <w:lvlText w:val="%1."/>
      <w:lvlJc w:val="left"/>
      <w:pPr>
        <w:tabs>
          <w:tab w:val="left" w:pos="1620"/>
        </w:tabs>
        <w:ind w:leftChars="600" w:left="1620" w:hangingChars="200" w:hanging="360"/>
      </w:pPr>
    </w:lvl>
  </w:abstractNum>
  <w:abstractNum w:abstractNumId="6" w15:restartNumberingAfterBreak="0">
    <w:nsid w:val="FFFFFF7E"/>
    <w:multiLevelType w:val="singleLevel"/>
    <w:tmpl w:val="FFFFFF7E"/>
    <w:lvl w:ilvl="0">
      <w:start w:val="1"/>
      <w:numFmt w:val="decimal"/>
      <w:pStyle w:val="Sudong3"/>
      <w:lvlText w:val="%1."/>
      <w:lvlJc w:val="left"/>
      <w:pPr>
        <w:tabs>
          <w:tab w:val="left" w:pos="1200"/>
        </w:tabs>
        <w:ind w:leftChars="400" w:left="1200" w:hangingChars="200" w:hanging="360"/>
      </w:pPr>
    </w:lvl>
  </w:abstractNum>
  <w:abstractNum w:abstractNumId="7" w15:restartNumberingAfterBreak="0">
    <w:nsid w:val="FFFFFF7F"/>
    <w:multiLevelType w:val="singleLevel"/>
    <w:tmpl w:val="FFFFFF7F"/>
    <w:lvl w:ilvl="0">
      <w:start w:val="1"/>
      <w:numFmt w:val="decimal"/>
      <w:pStyle w:val="Sudong2"/>
      <w:lvlText w:val="%1."/>
      <w:lvlJc w:val="left"/>
      <w:pPr>
        <w:tabs>
          <w:tab w:val="left" w:pos="780"/>
        </w:tabs>
        <w:ind w:leftChars="200" w:left="780" w:hangingChars="200" w:hanging="360"/>
      </w:pPr>
    </w:lvl>
  </w:abstractNum>
  <w:abstractNum w:abstractNumId="8" w15:restartNumberingAfterBreak="0">
    <w:nsid w:val="FFFFFF80"/>
    <w:multiLevelType w:val="singleLevel"/>
    <w:tmpl w:val="FFFFFF80"/>
    <w:lvl w:ilvl="0">
      <w:start w:val="1"/>
      <w:numFmt w:val="bullet"/>
      <w:pStyle w:val="Duudong5"/>
      <w:lvlText w:val=""/>
      <w:lvlJc w:val="left"/>
      <w:pPr>
        <w:tabs>
          <w:tab w:val="left" w:pos="2040"/>
        </w:tabs>
        <w:ind w:leftChars="800" w:left="2040" w:hangingChars="200" w:hanging="360"/>
      </w:pPr>
      <w:rPr>
        <w:rFonts w:ascii="Wingdings" w:hAnsi="Wingdings" w:hint="default"/>
      </w:rPr>
    </w:lvl>
  </w:abstractNum>
  <w:abstractNum w:abstractNumId="9" w15:restartNumberingAfterBreak="0">
    <w:nsid w:val="FFFFFF81"/>
    <w:multiLevelType w:val="singleLevel"/>
    <w:tmpl w:val="FFFFFF81"/>
    <w:lvl w:ilvl="0">
      <w:start w:val="1"/>
      <w:numFmt w:val="bullet"/>
      <w:pStyle w:val="Duudong4"/>
      <w:lvlText w:val=""/>
      <w:lvlJc w:val="left"/>
      <w:pPr>
        <w:tabs>
          <w:tab w:val="left" w:pos="1620"/>
        </w:tabs>
        <w:ind w:leftChars="600" w:left="1620" w:hangingChars="200" w:hanging="360"/>
      </w:pPr>
      <w:rPr>
        <w:rFonts w:ascii="Wingdings" w:hAnsi="Wingdings" w:hint="default"/>
      </w:rPr>
    </w:lvl>
  </w:abstractNum>
  <w:abstractNum w:abstractNumId="10" w15:restartNumberingAfterBreak="0">
    <w:nsid w:val="FFFFFF82"/>
    <w:multiLevelType w:val="singleLevel"/>
    <w:tmpl w:val="FFFFFF82"/>
    <w:lvl w:ilvl="0">
      <w:start w:val="1"/>
      <w:numFmt w:val="bullet"/>
      <w:pStyle w:val="Duudong3"/>
      <w:lvlText w:val=""/>
      <w:lvlJc w:val="left"/>
      <w:pPr>
        <w:tabs>
          <w:tab w:val="left" w:pos="1200"/>
        </w:tabs>
        <w:ind w:leftChars="400" w:left="1200" w:hangingChars="200" w:hanging="360"/>
      </w:pPr>
      <w:rPr>
        <w:rFonts w:ascii="Wingdings" w:hAnsi="Wingdings" w:hint="default"/>
      </w:rPr>
    </w:lvl>
  </w:abstractNum>
  <w:abstractNum w:abstractNumId="11" w15:restartNumberingAfterBreak="0">
    <w:nsid w:val="FFFFFF83"/>
    <w:multiLevelType w:val="singleLevel"/>
    <w:tmpl w:val="FFFFFF83"/>
    <w:lvl w:ilvl="0">
      <w:start w:val="1"/>
      <w:numFmt w:val="bullet"/>
      <w:pStyle w:val="Duudong2"/>
      <w:lvlText w:val=""/>
      <w:lvlJc w:val="left"/>
      <w:pPr>
        <w:tabs>
          <w:tab w:val="left" w:pos="780"/>
        </w:tabs>
        <w:ind w:leftChars="200" w:left="780" w:hangingChars="200" w:hanging="360"/>
      </w:pPr>
      <w:rPr>
        <w:rFonts w:ascii="Wingdings" w:hAnsi="Wingdings" w:hint="default"/>
      </w:rPr>
    </w:lvl>
  </w:abstractNum>
  <w:abstractNum w:abstractNumId="12" w15:restartNumberingAfterBreak="0">
    <w:nsid w:val="FFFFFF88"/>
    <w:multiLevelType w:val="singleLevel"/>
    <w:tmpl w:val="FFFFFF88"/>
    <w:lvl w:ilvl="0">
      <w:start w:val="1"/>
      <w:numFmt w:val="decimal"/>
      <w:pStyle w:val="Sudong"/>
      <w:lvlText w:val="%1."/>
      <w:lvlJc w:val="left"/>
      <w:pPr>
        <w:tabs>
          <w:tab w:val="left" w:pos="360"/>
        </w:tabs>
        <w:ind w:left="360" w:hangingChars="200" w:hanging="360"/>
      </w:pPr>
    </w:lvl>
  </w:abstractNum>
  <w:abstractNum w:abstractNumId="13" w15:restartNumberingAfterBreak="0">
    <w:nsid w:val="FFFFFF89"/>
    <w:multiLevelType w:val="singleLevel"/>
    <w:tmpl w:val="FFFFFF89"/>
    <w:lvl w:ilvl="0">
      <w:start w:val="1"/>
      <w:numFmt w:val="bullet"/>
      <w:pStyle w:val="Duudong"/>
      <w:lvlText w:val=""/>
      <w:lvlJc w:val="left"/>
      <w:pPr>
        <w:tabs>
          <w:tab w:val="left" w:pos="360"/>
        </w:tabs>
        <w:ind w:left="360" w:hangingChars="200" w:hanging="360"/>
      </w:pPr>
      <w:rPr>
        <w:rFonts w:ascii="Wingdings" w:hAnsi="Wingdings" w:hint="default"/>
      </w:rPr>
    </w:lvl>
  </w:abstractNum>
  <w:abstractNum w:abstractNumId="14" w15:restartNumberingAfterBreak="0">
    <w:nsid w:val="005A1C45"/>
    <w:multiLevelType w:val="hybridMultilevel"/>
    <w:tmpl w:val="F9864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209328B"/>
    <w:multiLevelType w:val="multilevel"/>
    <w:tmpl w:val="885E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0030F"/>
    <w:multiLevelType w:val="hybridMultilevel"/>
    <w:tmpl w:val="BB16CE48"/>
    <w:lvl w:ilvl="0" w:tplc="ABC8B91E">
      <w:start w:val="1"/>
      <w:numFmt w:val="decimal"/>
      <w:lvlText w:val="%1."/>
      <w:lvlJc w:val="left"/>
      <w:pPr>
        <w:ind w:left="559" w:hanging="360"/>
      </w:pPr>
      <w:rPr>
        <w:rFonts w:hint="default"/>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17" w15:restartNumberingAfterBreak="0">
    <w:nsid w:val="0BD1EBE3"/>
    <w:multiLevelType w:val="singleLevel"/>
    <w:tmpl w:val="0BD1EBE3"/>
    <w:lvl w:ilvl="0">
      <w:start w:val="1"/>
      <w:numFmt w:val="bullet"/>
      <w:lvlText w:val=""/>
      <w:lvlJc w:val="left"/>
      <w:pPr>
        <w:tabs>
          <w:tab w:val="left" w:pos="1680"/>
        </w:tabs>
        <w:ind w:left="1680" w:hanging="420"/>
      </w:pPr>
      <w:rPr>
        <w:rFonts w:ascii="Wingdings" w:hAnsi="Wingdings" w:hint="default"/>
      </w:rPr>
    </w:lvl>
  </w:abstractNum>
  <w:abstractNum w:abstractNumId="18" w15:restartNumberingAfterBreak="0">
    <w:nsid w:val="0C751DFF"/>
    <w:multiLevelType w:val="multilevel"/>
    <w:tmpl w:val="06F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B4262B"/>
    <w:multiLevelType w:val="multilevel"/>
    <w:tmpl w:val="0FB4262B"/>
    <w:lvl w:ilvl="0">
      <w:start w:val="1"/>
      <w:numFmt w:val="bullet"/>
      <w:lvlText w:val=""/>
      <w:lvlJc w:val="left"/>
      <w:pPr>
        <w:tabs>
          <w:tab w:val="left" w:pos="420"/>
        </w:tabs>
        <w:ind w:left="1140" w:hanging="360"/>
      </w:pPr>
      <w:rPr>
        <w:rFonts w:ascii="Wingdings" w:hAnsi="Wingdings" w:hint="default"/>
      </w:rPr>
    </w:lvl>
    <w:lvl w:ilvl="1">
      <w:start w:val="1"/>
      <w:numFmt w:val="bullet"/>
      <w:lvlText w:val="o"/>
      <w:lvlJc w:val="left"/>
      <w:pPr>
        <w:tabs>
          <w:tab w:val="left" w:pos="420"/>
        </w:tabs>
        <w:ind w:left="1860" w:hanging="360"/>
      </w:pPr>
      <w:rPr>
        <w:rFonts w:ascii="Courier New" w:hAnsi="Courier New" w:cs="Courier New" w:hint="default"/>
        <w:sz w:val="20"/>
        <w:szCs w:val="20"/>
      </w:rPr>
    </w:lvl>
    <w:lvl w:ilvl="2">
      <w:start w:val="1"/>
      <w:numFmt w:val="bullet"/>
      <w:lvlText w:val=""/>
      <w:lvlJc w:val="left"/>
      <w:pPr>
        <w:tabs>
          <w:tab w:val="left" w:pos="420"/>
        </w:tabs>
        <w:ind w:left="2580" w:hanging="360"/>
      </w:pPr>
      <w:rPr>
        <w:rFonts w:ascii="Wingdings" w:hAnsi="Wingdings" w:hint="default"/>
        <w:sz w:val="20"/>
        <w:szCs w:val="20"/>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cs="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cs="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20" w15:restartNumberingAfterBreak="0">
    <w:nsid w:val="139729A8"/>
    <w:multiLevelType w:val="hybridMultilevel"/>
    <w:tmpl w:val="7BB669AA"/>
    <w:lvl w:ilvl="0" w:tplc="F502E1C2">
      <w:start w:val="3"/>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1" w15:restartNumberingAfterBreak="0">
    <w:nsid w:val="1825D074"/>
    <w:multiLevelType w:val="singleLevel"/>
    <w:tmpl w:val="1825D074"/>
    <w:lvl w:ilvl="0">
      <w:start w:val="1"/>
      <w:numFmt w:val="lowerLetter"/>
      <w:lvlText w:val="%1)"/>
      <w:lvlJc w:val="left"/>
      <w:pPr>
        <w:tabs>
          <w:tab w:val="left" w:pos="425"/>
        </w:tabs>
        <w:ind w:left="425" w:hanging="425"/>
      </w:pPr>
      <w:rPr>
        <w:rFonts w:hint="default"/>
      </w:rPr>
    </w:lvl>
  </w:abstractNum>
  <w:abstractNum w:abstractNumId="22" w15:restartNumberingAfterBreak="0">
    <w:nsid w:val="1F17B94B"/>
    <w:multiLevelType w:val="singleLevel"/>
    <w:tmpl w:val="1F17B94B"/>
    <w:lvl w:ilvl="0">
      <w:start w:val="1"/>
      <w:numFmt w:val="bullet"/>
      <w:lvlText w:val=""/>
      <w:lvlJc w:val="left"/>
      <w:pPr>
        <w:tabs>
          <w:tab w:val="left" w:pos="-1260"/>
        </w:tabs>
        <w:ind w:left="-1260" w:hanging="420"/>
      </w:pPr>
      <w:rPr>
        <w:rFonts w:ascii="Wingdings" w:hAnsi="Wingdings" w:hint="default"/>
        <w:sz w:val="15"/>
        <w:szCs w:val="15"/>
      </w:rPr>
    </w:lvl>
  </w:abstractNum>
  <w:abstractNum w:abstractNumId="23" w15:restartNumberingAfterBreak="0">
    <w:nsid w:val="2A802D65"/>
    <w:multiLevelType w:val="multilevel"/>
    <w:tmpl w:val="78D4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236A11"/>
    <w:multiLevelType w:val="multilevel"/>
    <w:tmpl w:val="B2AA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193952"/>
    <w:multiLevelType w:val="hybridMultilevel"/>
    <w:tmpl w:val="3CAE548E"/>
    <w:lvl w:ilvl="0" w:tplc="E5B259D2">
      <w:start w:val="3"/>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6" w15:restartNumberingAfterBreak="0">
    <w:nsid w:val="3EB97D1C"/>
    <w:multiLevelType w:val="hybridMultilevel"/>
    <w:tmpl w:val="1D36E68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2D7ECD"/>
    <w:multiLevelType w:val="multilevel"/>
    <w:tmpl w:val="984AD648"/>
    <w:lvl w:ilvl="0">
      <w:start w:val="1"/>
      <w:numFmt w:val="decimal"/>
      <w:lvlText w:val="%1."/>
      <w:lvlJc w:val="left"/>
      <w:pPr>
        <w:ind w:left="720" w:hanging="360"/>
      </w:pPr>
      <w:rPr>
        <w:rFonts w:hint="default"/>
      </w:rPr>
    </w:lvl>
    <w:lvl w:ilvl="1">
      <w:start w:val="1"/>
      <w:numFmt w:val="decimal"/>
      <w:isLgl/>
      <w:lvlText w:val="%1.%2."/>
      <w:lvlJc w:val="left"/>
      <w:pPr>
        <w:ind w:left="888" w:hanging="49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194" w:hanging="720"/>
      </w:pPr>
      <w:rPr>
        <w:rFonts w:hint="default"/>
      </w:rPr>
    </w:lvl>
    <w:lvl w:ilvl="4">
      <w:start w:val="1"/>
      <w:numFmt w:val="decimal"/>
      <w:isLgl/>
      <w:lvlText w:val="%1.%2.%3.%4.%5."/>
      <w:lvlJc w:val="left"/>
      <w:pPr>
        <w:ind w:left="1592" w:hanging="1080"/>
      </w:pPr>
      <w:rPr>
        <w:rFonts w:hint="default"/>
      </w:rPr>
    </w:lvl>
    <w:lvl w:ilvl="5">
      <w:start w:val="1"/>
      <w:numFmt w:val="decimal"/>
      <w:isLgl/>
      <w:lvlText w:val="%1.%2.%3.%4.%5.%6."/>
      <w:lvlJc w:val="left"/>
      <w:pPr>
        <w:ind w:left="1630" w:hanging="1080"/>
      </w:pPr>
      <w:rPr>
        <w:rFonts w:hint="default"/>
      </w:rPr>
    </w:lvl>
    <w:lvl w:ilvl="6">
      <w:start w:val="1"/>
      <w:numFmt w:val="decimal"/>
      <w:isLgl/>
      <w:lvlText w:val="%1.%2.%3.%4.%5.%6.%7."/>
      <w:lvlJc w:val="left"/>
      <w:pPr>
        <w:ind w:left="2028" w:hanging="1440"/>
      </w:pPr>
      <w:rPr>
        <w:rFonts w:hint="default"/>
      </w:rPr>
    </w:lvl>
    <w:lvl w:ilvl="7">
      <w:start w:val="1"/>
      <w:numFmt w:val="decimal"/>
      <w:isLgl/>
      <w:lvlText w:val="%1.%2.%3.%4.%5.%6.%7.%8."/>
      <w:lvlJc w:val="left"/>
      <w:pPr>
        <w:ind w:left="2066" w:hanging="1440"/>
      </w:pPr>
      <w:rPr>
        <w:rFonts w:hint="default"/>
      </w:rPr>
    </w:lvl>
    <w:lvl w:ilvl="8">
      <w:start w:val="1"/>
      <w:numFmt w:val="decimal"/>
      <w:isLgl/>
      <w:lvlText w:val="%1.%2.%3.%4.%5.%6.%7.%8.%9."/>
      <w:lvlJc w:val="left"/>
      <w:pPr>
        <w:ind w:left="2464" w:hanging="1800"/>
      </w:pPr>
      <w:rPr>
        <w:rFonts w:hint="default"/>
      </w:rPr>
    </w:lvl>
  </w:abstractNum>
  <w:abstractNum w:abstractNumId="28" w15:restartNumberingAfterBreak="0">
    <w:nsid w:val="47EF6B58"/>
    <w:multiLevelType w:val="hybridMultilevel"/>
    <w:tmpl w:val="5C582446"/>
    <w:lvl w:ilvl="0" w:tplc="FEA0C4EE">
      <w:start w:val="2"/>
      <w:numFmt w:val="bullet"/>
      <w:lvlText w:val=""/>
      <w:lvlJc w:val="left"/>
      <w:pPr>
        <w:ind w:left="720" w:hanging="360"/>
      </w:pPr>
      <w:rPr>
        <w:rFonts w:ascii="Wingdings" w:eastAsia="DengXi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1AD80"/>
    <w:multiLevelType w:val="singleLevel"/>
    <w:tmpl w:val="4901AD80"/>
    <w:lvl w:ilvl="0">
      <w:start w:val="1"/>
      <w:numFmt w:val="decimal"/>
      <w:lvlText w:val="%1."/>
      <w:lvlJc w:val="left"/>
      <w:pPr>
        <w:tabs>
          <w:tab w:val="left" w:pos="425"/>
        </w:tabs>
        <w:ind w:left="425" w:hanging="425"/>
      </w:pPr>
      <w:rPr>
        <w:rFonts w:hint="default"/>
      </w:rPr>
    </w:lvl>
  </w:abstractNum>
  <w:abstractNum w:abstractNumId="30" w15:restartNumberingAfterBreak="0">
    <w:nsid w:val="49337595"/>
    <w:multiLevelType w:val="hybridMultilevel"/>
    <w:tmpl w:val="BFC45208"/>
    <w:lvl w:ilvl="0" w:tplc="416420C0">
      <w:start w:val="1"/>
      <w:numFmt w:val="bullet"/>
      <w:lvlText w:val="-"/>
      <w:lvlJc w:val="left"/>
      <w:pPr>
        <w:ind w:left="720" w:hanging="360"/>
      </w:pPr>
      <w:rPr>
        <w:rFonts w:ascii="Calibri" w:eastAsia="DengXi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A2569A"/>
    <w:multiLevelType w:val="singleLevel"/>
    <w:tmpl w:val="4AA2569A"/>
    <w:lvl w:ilvl="0">
      <w:start w:val="1"/>
      <w:numFmt w:val="decimal"/>
      <w:lvlText w:val="%1."/>
      <w:lvlJc w:val="left"/>
      <w:pPr>
        <w:tabs>
          <w:tab w:val="left" w:pos="425"/>
        </w:tabs>
        <w:ind w:left="425" w:hanging="425"/>
      </w:pPr>
      <w:rPr>
        <w:rFonts w:hint="default"/>
      </w:rPr>
    </w:lvl>
  </w:abstractNum>
  <w:abstractNum w:abstractNumId="32" w15:restartNumberingAfterBreak="0">
    <w:nsid w:val="4CBE5C47"/>
    <w:multiLevelType w:val="hybridMultilevel"/>
    <w:tmpl w:val="B950E0B4"/>
    <w:lvl w:ilvl="0" w:tplc="98882F88">
      <w:start w:val="1"/>
      <w:numFmt w:val="decimal"/>
      <w:lvlText w:val="%1."/>
      <w:lvlJc w:val="left"/>
      <w:pPr>
        <w:ind w:left="758" w:hanging="360"/>
      </w:pPr>
      <w:rPr>
        <w:rFonts w:hint="default"/>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33" w15:restartNumberingAfterBreak="0">
    <w:nsid w:val="524B67FC"/>
    <w:multiLevelType w:val="singleLevel"/>
    <w:tmpl w:val="524B67FC"/>
    <w:lvl w:ilvl="0">
      <w:start w:val="1"/>
      <w:numFmt w:val="bullet"/>
      <w:lvlText w:val=""/>
      <w:lvlJc w:val="left"/>
      <w:pPr>
        <w:tabs>
          <w:tab w:val="left" w:pos="420"/>
        </w:tabs>
        <w:ind w:left="420" w:hanging="420"/>
      </w:pPr>
      <w:rPr>
        <w:rFonts w:ascii="Wingdings" w:hAnsi="Wingdings" w:hint="default"/>
        <w:sz w:val="11"/>
        <w:szCs w:val="11"/>
      </w:rPr>
    </w:lvl>
  </w:abstractNum>
  <w:abstractNum w:abstractNumId="34" w15:restartNumberingAfterBreak="0">
    <w:nsid w:val="56C51D79"/>
    <w:multiLevelType w:val="hybridMultilevel"/>
    <w:tmpl w:val="E5A46C4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5" w15:restartNumberingAfterBreak="0">
    <w:nsid w:val="58517277"/>
    <w:multiLevelType w:val="multilevel"/>
    <w:tmpl w:val="045A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757359"/>
    <w:multiLevelType w:val="multilevel"/>
    <w:tmpl w:val="BC46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2E6F52"/>
    <w:multiLevelType w:val="multilevel"/>
    <w:tmpl w:val="C3BE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9E46D7"/>
    <w:multiLevelType w:val="hybridMultilevel"/>
    <w:tmpl w:val="0A4AF6E8"/>
    <w:lvl w:ilvl="0" w:tplc="D0A83B94">
      <w:start w:val="1"/>
      <w:numFmt w:val="bullet"/>
      <w:lvlText w:val=""/>
      <w:lvlJc w:val="left"/>
      <w:pPr>
        <w:ind w:left="720" w:hanging="360"/>
      </w:pPr>
      <w:rPr>
        <w:rFonts w:ascii="Wingdings" w:eastAsiaTheme="minorHAnsi" w:hAnsi="Wingdings" w:cstheme="minorBidi" w:hint="default"/>
      </w:rPr>
    </w:lvl>
    <w:lvl w:ilvl="1" w:tplc="F0AC8F60" w:tentative="1">
      <w:start w:val="1"/>
      <w:numFmt w:val="bullet"/>
      <w:lvlText w:val="o"/>
      <w:lvlJc w:val="left"/>
      <w:pPr>
        <w:ind w:left="1440" w:hanging="360"/>
      </w:pPr>
      <w:rPr>
        <w:rFonts w:ascii="Courier New" w:hAnsi="Courier New" w:cs="Courier New" w:hint="default"/>
      </w:rPr>
    </w:lvl>
    <w:lvl w:ilvl="2" w:tplc="CCAC7468" w:tentative="1">
      <w:start w:val="1"/>
      <w:numFmt w:val="bullet"/>
      <w:lvlText w:val=""/>
      <w:lvlJc w:val="left"/>
      <w:pPr>
        <w:ind w:left="2160" w:hanging="360"/>
      </w:pPr>
      <w:rPr>
        <w:rFonts w:ascii="Wingdings" w:hAnsi="Wingdings" w:hint="default"/>
      </w:rPr>
    </w:lvl>
    <w:lvl w:ilvl="3" w:tplc="55EA7A2A" w:tentative="1">
      <w:start w:val="1"/>
      <w:numFmt w:val="bullet"/>
      <w:lvlText w:val=""/>
      <w:lvlJc w:val="left"/>
      <w:pPr>
        <w:ind w:left="2880" w:hanging="360"/>
      </w:pPr>
      <w:rPr>
        <w:rFonts w:ascii="Symbol" w:hAnsi="Symbol" w:hint="default"/>
      </w:rPr>
    </w:lvl>
    <w:lvl w:ilvl="4" w:tplc="0E4A78B8" w:tentative="1">
      <w:start w:val="1"/>
      <w:numFmt w:val="bullet"/>
      <w:lvlText w:val="o"/>
      <w:lvlJc w:val="left"/>
      <w:pPr>
        <w:ind w:left="3600" w:hanging="360"/>
      </w:pPr>
      <w:rPr>
        <w:rFonts w:ascii="Courier New" w:hAnsi="Courier New" w:cs="Courier New" w:hint="default"/>
      </w:rPr>
    </w:lvl>
    <w:lvl w:ilvl="5" w:tplc="BC524F54" w:tentative="1">
      <w:start w:val="1"/>
      <w:numFmt w:val="bullet"/>
      <w:lvlText w:val=""/>
      <w:lvlJc w:val="left"/>
      <w:pPr>
        <w:ind w:left="4320" w:hanging="360"/>
      </w:pPr>
      <w:rPr>
        <w:rFonts w:ascii="Wingdings" w:hAnsi="Wingdings" w:hint="default"/>
      </w:rPr>
    </w:lvl>
    <w:lvl w:ilvl="6" w:tplc="9F702B68" w:tentative="1">
      <w:start w:val="1"/>
      <w:numFmt w:val="bullet"/>
      <w:lvlText w:val=""/>
      <w:lvlJc w:val="left"/>
      <w:pPr>
        <w:ind w:left="5040" w:hanging="360"/>
      </w:pPr>
      <w:rPr>
        <w:rFonts w:ascii="Symbol" w:hAnsi="Symbol" w:hint="default"/>
      </w:rPr>
    </w:lvl>
    <w:lvl w:ilvl="7" w:tplc="B8344D6E" w:tentative="1">
      <w:start w:val="1"/>
      <w:numFmt w:val="bullet"/>
      <w:lvlText w:val="o"/>
      <w:lvlJc w:val="left"/>
      <w:pPr>
        <w:ind w:left="5760" w:hanging="360"/>
      </w:pPr>
      <w:rPr>
        <w:rFonts w:ascii="Courier New" w:hAnsi="Courier New" w:cs="Courier New" w:hint="default"/>
      </w:rPr>
    </w:lvl>
    <w:lvl w:ilvl="8" w:tplc="C3726BC8" w:tentative="1">
      <w:start w:val="1"/>
      <w:numFmt w:val="bullet"/>
      <w:lvlText w:val=""/>
      <w:lvlJc w:val="left"/>
      <w:pPr>
        <w:ind w:left="6480" w:hanging="360"/>
      </w:pPr>
      <w:rPr>
        <w:rFonts w:ascii="Wingdings" w:hAnsi="Wingdings" w:hint="default"/>
      </w:rPr>
    </w:lvl>
  </w:abstractNum>
  <w:abstractNum w:abstractNumId="39" w15:restartNumberingAfterBreak="0">
    <w:nsid w:val="63CC9868"/>
    <w:multiLevelType w:val="multilevel"/>
    <w:tmpl w:val="63CC9868"/>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0" w15:restartNumberingAfterBreak="0">
    <w:nsid w:val="6741062D"/>
    <w:multiLevelType w:val="hybridMultilevel"/>
    <w:tmpl w:val="379484D6"/>
    <w:lvl w:ilvl="0" w:tplc="FEA0C4EE">
      <w:start w:val="2"/>
      <w:numFmt w:val="bullet"/>
      <w:lvlText w:val=""/>
      <w:lvlJc w:val="left"/>
      <w:pPr>
        <w:ind w:left="720" w:hanging="360"/>
      </w:pPr>
      <w:rPr>
        <w:rFonts w:ascii="Wingdings" w:eastAsia="DengXi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B60203"/>
    <w:multiLevelType w:val="multilevel"/>
    <w:tmpl w:val="71B60203"/>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num w:numId="1" w16cid:durableId="1205604384">
    <w:abstractNumId w:val="13"/>
  </w:num>
  <w:num w:numId="2" w16cid:durableId="384791400">
    <w:abstractNumId w:val="11"/>
  </w:num>
  <w:num w:numId="3" w16cid:durableId="1013342311">
    <w:abstractNumId w:val="10"/>
  </w:num>
  <w:num w:numId="4" w16cid:durableId="1444686095">
    <w:abstractNumId w:val="9"/>
  </w:num>
  <w:num w:numId="5" w16cid:durableId="1952783538">
    <w:abstractNumId w:val="8"/>
  </w:num>
  <w:num w:numId="6" w16cid:durableId="1419791056">
    <w:abstractNumId w:val="12"/>
  </w:num>
  <w:num w:numId="7" w16cid:durableId="2063670810">
    <w:abstractNumId w:val="7"/>
  </w:num>
  <w:num w:numId="8" w16cid:durableId="857767233">
    <w:abstractNumId w:val="6"/>
  </w:num>
  <w:num w:numId="9" w16cid:durableId="1055616602">
    <w:abstractNumId w:val="5"/>
  </w:num>
  <w:num w:numId="10" w16cid:durableId="1185899360">
    <w:abstractNumId w:val="4"/>
  </w:num>
  <w:num w:numId="11" w16cid:durableId="683409547">
    <w:abstractNumId w:val="39"/>
  </w:num>
  <w:num w:numId="12" w16cid:durableId="213659488">
    <w:abstractNumId w:val="1"/>
  </w:num>
  <w:num w:numId="13" w16cid:durableId="1239091304">
    <w:abstractNumId w:val="0"/>
  </w:num>
  <w:num w:numId="14" w16cid:durableId="1337728115">
    <w:abstractNumId w:val="33"/>
  </w:num>
  <w:num w:numId="15" w16cid:durableId="949507518">
    <w:abstractNumId w:val="41"/>
  </w:num>
  <w:num w:numId="16" w16cid:durableId="1396472311">
    <w:abstractNumId w:val="17"/>
  </w:num>
  <w:num w:numId="17" w16cid:durableId="1923833185">
    <w:abstractNumId w:val="19"/>
  </w:num>
  <w:num w:numId="18" w16cid:durableId="870580357">
    <w:abstractNumId w:val="2"/>
  </w:num>
  <w:num w:numId="19" w16cid:durableId="912936640">
    <w:abstractNumId w:val="21"/>
  </w:num>
  <w:num w:numId="20" w16cid:durableId="721708717">
    <w:abstractNumId w:val="22"/>
  </w:num>
  <w:num w:numId="21" w16cid:durableId="1246574067">
    <w:abstractNumId w:val="29"/>
  </w:num>
  <w:num w:numId="22" w16cid:durableId="1567032717">
    <w:abstractNumId w:val="31"/>
  </w:num>
  <w:num w:numId="23" w16cid:durableId="2030520651">
    <w:abstractNumId w:val="3"/>
  </w:num>
  <w:num w:numId="24" w16cid:durableId="727150075">
    <w:abstractNumId w:val="38"/>
  </w:num>
  <w:num w:numId="25" w16cid:durableId="1311639071">
    <w:abstractNumId w:val="28"/>
  </w:num>
  <w:num w:numId="26" w16cid:durableId="1181045907">
    <w:abstractNumId w:val="16"/>
  </w:num>
  <w:num w:numId="27" w16cid:durableId="104736173">
    <w:abstractNumId w:val="30"/>
  </w:num>
  <w:num w:numId="28" w16cid:durableId="599263962">
    <w:abstractNumId w:val="35"/>
  </w:num>
  <w:num w:numId="29" w16cid:durableId="1396204885">
    <w:abstractNumId w:val="36"/>
  </w:num>
  <w:num w:numId="30" w16cid:durableId="624696031">
    <w:abstractNumId w:val="37"/>
  </w:num>
  <w:num w:numId="31" w16cid:durableId="60375883">
    <w:abstractNumId w:val="40"/>
  </w:num>
  <w:num w:numId="32" w16cid:durableId="1308826684">
    <w:abstractNumId w:val="34"/>
  </w:num>
  <w:num w:numId="33" w16cid:durableId="1608269199">
    <w:abstractNumId w:val="27"/>
  </w:num>
  <w:num w:numId="34" w16cid:durableId="1408188396">
    <w:abstractNumId w:val="14"/>
  </w:num>
  <w:num w:numId="35" w16cid:durableId="704519404">
    <w:abstractNumId w:val="32"/>
  </w:num>
  <w:num w:numId="36" w16cid:durableId="1747847295">
    <w:abstractNumId w:val="24"/>
  </w:num>
  <w:num w:numId="37" w16cid:durableId="1765414041">
    <w:abstractNumId w:val="15"/>
  </w:num>
  <w:num w:numId="38" w16cid:durableId="484131155">
    <w:abstractNumId w:val="18"/>
  </w:num>
  <w:num w:numId="39" w16cid:durableId="2056224709">
    <w:abstractNumId w:val="20"/>
  </w:num>
  <w:num w:numId="40" w16cid:durableId="1482769832">
    <w:abstractNumId w:val="25"/>
  </w:num>
  <w:num w:numId="41" w16cid:durableId="310598245">
    <w:abstractNumId w:val="26"/>
  </w:num>
  <w:num w:numId="42" w16cid:durableId="22912040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1CB"/>
    <w:rsid w:val="0000467C"/>
    <w:rsid w:val="00007512"/>
    <w:rsid w:val="00012A5C"/>
    <w:rsid w:val="00017682"/>
    <w:rsid w:val="0003315E"/>
    <w:rsid w:val="00040377"/>
    <w:rsid w:val="00042621"/>
    <w:rsid w:val="00045930"/>
    <w:rsid w:val="00050A31"/>
    <w:rsid w:val="00050F42"/>
    <w:rsid w:val="00061018"/>
    <w:rsid w:val="00062973"/>
    <w:rsid w:val="00066B56"/>
    <w:rsid w:val="00070014"/>
    <w:rsid w:val="000716D2"/>
    <w:rsid w:val="00071AAB"/>
    <w:rsid w:val="000725E4"/>
    <w:rsid w:val="000737B0"/>
    <w:rsid w:val="00075D73"/>
    <w:rsid w:val="0008102F"/>
    <w:rsid w:val="00093F95"/>
    <w:rsid w:val="00095140"/>
    <w:rsid w:val="00097FA4"/>
    <w:rsid w:val="000A1983"/>
    <w:rsid w:val="000A27B8"/>
    <w:rsid w:val="000A6562"/>
    <w:rsid w:val="000A6DB6"/>
    <w:rsid w:val="000B1DEC"/>
    <w:rsid w:val="000B6FDF"/>
    <w:rsid w:val="000B76C4"/>
    <w:rsid w:val="000C5610"/>
    <w:rsid w:val="000D13AA"/>
    <w:rsid w:val="000D1F11"/>
    <w:rsid w:val="000D3673"/>
    <w:rsid w:val="000D4629"/>
    <w:rsid w:val="000D6D5B"/>
    <w:rsid w:val="000E28C9"/>
    <w:rsid w:val="000E3A57"/>
    <w:rsid w:val="000E5480"/>
    <w:rsid w:val="000E633C"/>
    <w:rsid w:val="000E6552"/>
    <w:rsid w:val="000F1F88"/>
    <w:rsid w:val="000F3553"/>
    <w:rsid w:val="000F3A4F"/>
    <w:rsid w:val="000F3A96"/>
    <w:rsid w:val="000F59AC"/>
    <w:rsid w:val="000F5D79"/>
    <w:rsid w:val="000F61C0"/>
    <w:rsid w:val="00101D94"/>
    <w:rsid w:val="00103DBB"/>
    <w:rsid w:val="0010543E"/>
    <w:rsid w:val="00105792"/>
    <w:rsid w:val="0010593D"/>
    <w:rsid w:val="00105A7E"/>
    <w:rsid w:val="0011480D"/>
    <w:rsid w:val="0011539E"/>
    <w:rsid w:val="00120415"/>
    <w:rsid w:val="00126C0C"/>
    <w:rsid w:val="0012779B"/>
    <w:rsid w:val="00133DD4"/>
    <w:rsid w:val="001364FE"/>
    <w:rsid w:val="001368DD"/>
    <w:rsid w:val="00143D77"/>
    <w:rsid w:val="00147DB3"/>
    <w:rsid w:val="001518A5"/>
    <w:rsid w:val="00157826"/>
    <w:rsid w:val="00166105"/>
    <w:rsid w:val="001670E5"/>
    <w:rsid w:val="00170095"/>
    <w:rsid w:val="001705CE"/>
    <w:rsid w:val="00170E4F"/>
    <w:rsid w:val="00172A27"/>
    <w:rsid w:val="001743F4"/>
    <w:rsid w:val="00187C33"/>
    <w:rsid w:val="00187EAE"/>
    <w:rsid w:val="001906CE"/>
    <w:rsid w:val="001936B7"/>
    <w:rsid w:val="00193DE0"/>
    <w:rsid w:val="0019582A"/>
    <w:rsid w:val="00196AB1"/>
    <w:rsid w:val="00197EDE"/>
    <w:rsid w:val="001A1D35"/>
    <w:rsid w:val="001A2406"/>
    <w:rsid w:val="001A3844"/>
    <w:rsid w:val="001A4611"/>
    <w:rsid w:val="001A5710"/>
    <w:rsid w:val="001A715D"/>
    <w:rsid w:val="001C04CB"/>
    <w:rsid w:val="001C6D8E"/>
    <w:rsid w:val="001E1A66"/>
    <w:rsid w:val="001F42C6"/>
    <w:rsid w:val="00201333"/>
    <w:rsid w:val="00205629"/>
    <w:rsid w:val="00205EDF"/>
    <w:rsid w:val="00210FA7"/>
    <w:rsid w:val="00216417"/>
    <w:rsid w:val="002211E9"/>
    <w:rsid w:val="002217B5"/>
    <w:rsid w:val="00224A03"/>
    <w:rsid w:val="0023220A"/>
    <w:rsid w:val="00232D03"/>
    <w:rsid w:val="00234FE1"/>
    <w:rsid w:val="002364ED"/>
    <w:rsid w:val="00252374"/>
    <w:rsid w:val="0025489F"/>
    <w:rsid w:val="002575F1"/>
    <w:rsid w:val="00260311"/>
    <w:rsid w:val="00265062"/>
    <w:rsid w:val="0026631D"/>
    <w:rsid w:val="00270B63"/>
    <w:rsid w:val="00275CA5"/>
    <w:rsid w:val="00276B52"/>
    <w:rsid w:val="00285071"/>
    <w:rsid w:val="002863BA"/>
    <w:rsid w:val="002917FE"/>
    <w:rsid w:val="00292FBE"/>
    <w:rsid w:val="00296EE5"/>
    <w:rsid w:val="00297306"/>
    <w:rsid w:val="002A0937"/>
    <w:rsid w:val="002A1F35"/>
    <w:rsid w:val="002A7023"/>
    <w:rsid w:val="002C0515"/>
    <w:rsid w:val="002C1E11"/>
    <w:rsid w:val="002C2F53"/>
    <w:rsid w:val="002D03ED"/>
    <w:rsid w:val="002D2BD8"/>
    <w:rsid w:val="002D3AA8"/>
    <w:rsid w:val="002E48F8"/>
    <w:rsid w:val="002E64C6"/>
    <w:rsid w:val="002F10C4"/>
    <w:rsid w:val="002F29A4"/>
    <w:rsid w:val="002F7B7D"/>
    <w:rsid w:val="0030112B"/>
    <w:rsid w:val="00304319"/>
    <w:rsid w:val="00305433"/>
    <w:rsid w:val="003126C2"/>
    <w:rsid w:val="00313CBF"/>
    <w:rsid w:val="00313F08"/>
    <w:rsid w:val="00315144"/>
    <w:rsid w:val="003304DC"/>
    <w:rsid w:val="0033518C"/>
    <w:rsid w:val="00336DDB"/>
    <w:rsid w:val="00340329"/>
    <w:rsid w:val="003434B4"/>
    <w:rsid w:val="003437C2"/>
    <w:rsid w:val="003504B8"/>
    <w:rsid w:val="00351EC6"/>
    <w:rsid w:val="0035404E"/>
    <w:rsid w:val="00360E26"/>
    <w:rsid w:val="00372D13"/>
    <w:rsid w:val="00374B6E"/>
    <w:rsid w:val="00374EC4"/>
    <w:rsid w:val="00377112"/>
    <w:rsid w:val="00377186"/>
    <w:rsid w:val="00377691"/>
    <w:rsid w:val="0038146A"/>
    <w:rsid w:val="0038212B"/>
    <w:rsid w:val="00391E6B"/>
    <w:rsid w:val="003A019D"/>
    <w:rsid w:val="003A1C03"/>
    <w:rsid w:val="003A2765"/>
    <w:rsid w:val="003A4A73"/>
    <w:rsid w:val="003B71B7"/>
    <w:rsid w:val="003C442F"/>
    <w:rsid w:val="003C5EF2"/>
    <w:rsid w:val="003D4EF4"/>
    <w:rsid w:val="003E5EA5"/>
    <w:rsid w:val="003E6228"/>
    <w:rsid w:val="003E6883"/>
    <w:rsid w:val="003E7A4A"/>
    <w:rsid w:val="003F2537"/>
    <w:rsid w:val="003F27FF"/>
    <w:rsid w:val="003F49BF"/>
    <w:rsid w:val="00406F71"/>
    <w:rsid w:val="004073E8"/>
    <w:rsid w:val="00410BE7"/>
    <w:rsid w:val="00414627"/>
    <w:rsid w:val="004212A9"/>
    <w:rsid w:val="004231BA"/>
    <w:rsid w:val="00425D63"/>
    <w:rsid w:val="00431807"/>
    <w:rsid w:val="00433F72"/>
    <w:rsid w:val="00436226"/>
    <w:rsid w:val="00436772"/>
    <w:rsid w:val="0043679E"/>
    <w:rsid w:val="00440775"/>
    <w:rsid w:val="004420BE"/>
    <w:rsid w:val="00445196"/>
    <w:rsid w:val="0044713D"/>
    <w:rsid w:val="004519A2"/>
    <w:rsid w:val="00452D59"/>
    <w:rsid w:val="0045447F"/>
    <w:rsid w:val="00455383"/>
    <w:rsid w:val="004574C6"/>
    <w:rsid w:val="00457E37"/>
    <w:rsid w:val="004616BF"/>
    <w:rsid w:val="00462B73"/>
    <w:rsid w:val="004643D8"/>
    <w:rsid w:val="00466BC9"/>
    <w:rsid w:val="004717AF"/>
    <w:rsid w:val="00472F87"/>
    <w:rsid w:val="004734B9"/>
    <w:rsid w:val="00475F10"/>
    <w:rsid w:val="00480654"/>
    <w:rsid w:val="00485412"/>
    <w:rsid w:val="004907FB"/>
    <w:rsid w:val="004954DC"/>
    <w:rsid w:val="00497C24"/>
    <w:rsid w:val="004A00E8"/>
    <w:rsid w:val="004A449D"/>
    <w:rsid w:val="004A65B5"/>
    <w:rsid w:val="004B6C52"/>
    <w:rsid w:val="004C1FB9"/>
    <w:rsid w:val="004C61E8"/>
    <w:rsid w:val="004C7BA5"/>
    <w:rsid w:val="004D0D3B"/>
    <w:rsid w:val="004D5FE1"/>
    <w:rsid w:val="004E1047"/>
    <w:rsid w:val="004E35FD"/>
    <w:rsid w:val="004E7628"/>
    <w:rsid w:val="004F48F2"/>
    <w:rsid w:val="004F60D7"/>
    <w:rsid w:val="00502740"/>
    <w:rsid w:val="00512519"/>
    <w:rsid w:val="005149B1"/>
    <w:rsid w:val="00516D9D"/>
    <w:rsid w:val="0053030C"/>
    <w:rsid w:val="00540E76"/>
    <w:rsid w:val="00543DAF"/>
    <w:rsid w:val="00550505"/>
    <w:rsid w:val="00551520"/>
    <w:rsid w:val="005525DA"/>
    <w:rsid w:val="00552B5A"/>
    <w:rsid w:val="005540C0"/>
    <w:rsid w:val="005647F2"/>
    <w:rsid w:val="005662D1"/>
    <w:rsid w:val="00573A09"/>
    <w:rsid w:val="00580C8D"/>
    <w:rsid w:val="005857A9"/>
    <w:rsid w:val="005862F3"/>
    <w:rsid w:val="00586B6B"/>
    <w:rsid w:val="00590192"/>
    <w:rsid w:val="00590AA7"/>
    <w:rsid w:val="005A2E02"/>
    <w:rsid w:val="005A4526"/>
    <w:rsid w:val="005B08F1"/>
    <w:rsid w:val="005B29E9"/>
    <w:rsid w:val="005B4B02"/>
    <w:rsid w:val="005B6A5E"/>
    <w:rsid w:val="005C12A5"/>
    <w:rsid w:val="005C1B16"/>
    <w:rsid w:val="005C2312"/>
    <w:rsid w:val="005C2754"/>
    <w:rsid w:val="005C642E"/>
    <w:rsid w:val="005C6FF0"/>
    <w:rsid w:val="005C7A40"/>
    <w:rsid w:val="005D162E"/>
    <w:rsid w:val="005D22FB"/>
    <w:rsid w:val="005D369A"/>
    <w:rsid w:val="005D6419"/>
    <w:rsid w:val="005E040F"/>
    <w:rsid w:val="005E4D36"/>
    <w:rsid w:val="005E5163"/>
    <w:rsid w:val="005E53D0"/>
    <w:rsid w:val="005E6FAA"/>
    <w:rsid w:val="005E7B29"/>
    <w:rsid w:val="006002EB"/>
    <w:rsid w:val="00600B03"/>
    <w:rsid w:val="00601E18"/>
    <w:rsid w:val="0060411B"/>
    <w:rsid w:val="00604ED1"/>
    <w:rsid w:val="006104AC"/>
    <w:rsid w:val="006128EF"/>
    <w:rsid w:val="00613A88"/>
    <w:rsid w:val="0061429E"/>
    <w:rsid w:val="00614620"/>
    <w:rsid w:val="006209A9"/>
    <w:rsid w:val="00620B05"/>
    <w:rsid w:val="006238F8"/>
    <w:rsid w:val="006264B4"/>
    <w:rsid w:val="0062735B"/>
    <w:rsid w:val="00632397"/>
    <w:rsid w:val="00635D0E"/>
    <w:rsid w:val="00636E4F"/>
    <w:rsid w:val="0064118A"/>
    <w:rsid w:val="00642474"/>
    <w:rsid w:val="00643033"/>
    <w:rsid w:val="00644CC3"/>
    <w:rsid w:val="00647C51"/>
    <w:rsid w:val="006512DE"/>
    <w:rsid w:val="00656CA1"/>
    <w:rsid w:val="00661468"/>
    <w:rsid w:val="006649F0"/>
    <w:rsid w:val="006652F4"/>
    <w:rsid w:val="00665B15"/>
    <w:rsid w:val="0067245D"/>
    <w:rsid w:val="00676153"/>
    <w:rsid w:val="00681443"/>
    <w:rsid w:val="0068470E"/>
    <w:rsid w:val="006949E1"/>
    <w:rsid w:val="00695DCD"/>
    <w:rsid w:val="006A05CC"/>
    <w:rsid w:val="006A2E61"/>
    <w:rsid w:val="006A35A7"/>
    <w:rsid w:val="006B4435"/>
    <w:rsid w:val="006B4779"/>
    <w:rsid w:val="006B7376"/>
    <w:rsid w:val="006C1ED7"/>
    <w:rsid w:val="006C24B9"/>
    <w:rsid w:val="006E32F4"/>
    <w:rsid w:val="007108D9"/>
    <w:rsid w:val="0071127D"/>
    <w:rsid w:val="007152D7"/>
    <w:rsid w:val="007157E5"/>
    <w:rsid w:val="00715D73"/>
    <w:rsid w:val="0072453B"/>
    <w:rsid w:val="00740D53"/>
    <w:rsid w:val="00742526"/>
    <w:rsid w:val="00746C14"/>
    <w:rsid w:val="00755923"/>
    <w:rsid w:val="00761903"/>
    <w:rsid w:val="00764705"/>
    <w:rsid w:val="00774DDD"/>
    <w:rsid w:val="00780E83"/>
    <w:rsid w:val="0078744A"/>
    <w:rsid w:val="007924EC"/>
    <w:rsid w:val="00794291"/>
    <w:rsid w:val="00797413"/>
    <w:rsid w:val="007A01BB"/>
    <w:rsid w:val="007A42D6"/>
    <w:rsid w:val="007A44D3"/>
    <w:rsid w:val="007A46C1"/>
    <w:rsid w:val="007B5F0B"/>
    <w:rsid w:val="007B7727"/>
    <w:rsid w:val="007C00E5"/>
    <w:rsid w:val="007C0AB1"/>
    <w:rsid w:val="007C198D"/>
    <w:rsid w:val="007C2C59"/>
    <w:rsid w:val="007C37DA"/>
    <w:rsid w:val="007C78FA"/>
    <w:rsid w:val="007D58B7"/>
    <w:rsid w:val="007D784A"/>
    <w:rsid w:val="007E0892"/>
    <w:rsid w:val="007E0F51"/>
    <w:rsid w:val="007E1C61"/>
    <w:rsid w:val="007E640D"/>
    <w:rsid w:val="00801CC0"/>
    <w:rsid w:val="00801F23"/>
    <w:rsid w:val="00803D41"/>
    <w:rsid w:val="00804515"/>
    <w:rsid w:val="00804AEC"/>
    <w:rsid w:val="008058E1"/>
    <w:rsid w:val="0080601C"/>
    <w:rsid w:val="00811830"/>
    <w:rsid w:val="00811B2B"/>
    <w:rsid w:val="008173CE"/>
    <w:rsid w:val="00817434"/>
    <w:rsid w:val="008273FD"/>
    <w:rsid w:val="008336F1"/>
    <w:rsid w:val="008357D0"/>
    <w:rsid w:val="008358C8"/>
    <w:rsid w:val="00837632"/>
    <w:rsid w:val="008376B3"/>
    <w:rsid w:val="00842C5C"/>
    <w:rsid w:val="0084616B"/>
    <w:rsid w:val="00847E40"/>
    <w:rsid w:val="00850CFE"/>
    <w:rsid w:val="00852978"/>
    <w:rsid w:val="008535BC"/>
    <w:rsid w:val="008544D6"/>
    <w:rsid w:val="0085640F"/>
    <w:rsid w:val="008567AA"/>
    <w:rsid w:val="00870143"/>
    <w:rsid w:val="008769FE"/>
    <w:rsid w:val="00884037"/>
    <w:rsid w:val="00884546"/>
    <w:rsid w:val="00886F20"/>
    <w:rsid w:val="008921E5"/>
    <w:rsid w:val="00892712"/>
    <w:rsid w:val="008A03ED"/>
    <w:rsid w:val="008A2618"/>
    <w:rsid w:val="008A680A"/>
    <w:rsid w:val="008B0BB0"/>
    <w:rsid w:val="008B2FCE"/>
    <w:rsid w:val="008B6BA6"/>
    <w:rsid w:val="008C05AC"/>
    <w:rsid w:val="008C29BB"/>
    <w:rsid w:val="008C3591"/>
    <w:rsid w:val="008D05D9"/>
    <w:rsid w:val="008D3450"/>
    <w:rsid w:val="008D6953"/>
    <w:rsid w:val="008E2181"/>
    <w:rsid w:val="008E6C4B"/>
    <w:rsid w:val="008E70D5"/>
    <w:rsid w:val="008F18C0"/>
    <w:rsid w:val="008F33DA"/>
    <w:rsid w:val="008F3D32"/>
    <w:rsid w:val="008F49E9"/>
    <w:rsid w:val="008F6EA1"/>
    <w:rsid w:val="00901F18"/>
    <w:rsid w:val="00904000"/>
    <w:rsid w:val="00907648"/>
    <w:rsid w:val="00911FBF"/>
    <w:rsid w:val="00914166"/>
    <w:rsid w:val="00914870"/>
    <w:rsid w:val="00920547"/>
    <w:rsid w:val="009215E4"/>
    <w:rsid w:val="00921BA4"/>
    <w:rsid w:val="00930FDE"/>
    <w:rsid w:val="0093322C"/>
    <w:rsid w:val="00933899"/>
    <w:rsid w:val="009406E5"/>
    <w:rsid w:val="00941CAA"/>
    <w:rsid w:val="00941D5A"/>
    <w:rsid w:val="0094248C"/>
    <w:rsid w:val="00943117"/>
    <w:rsid w:val="00944517"/>
    <w:rsid w:val="00945B80"/>
    <w:rsid w:val="00950F0C"/>
    <w:rsid w:val="00967808"/>
    <w:rsid w:val="009678CC"/>
    <w:rsid w:val="00984C93"/>
    <w:rsid w:val="00987CE1"/>
    <w:rsid w:val="00990A24"/>
    <w:rsid w:val="0099405C"/>
    <w:rsid w:val="00994779"/>
    <w:rsid w:val="009965C9"/>
    <w:rsid w:val="009966EC"/>
    <w:rsid w:val="0099732C"/>
    <w:rsid w:val="009A39DC"/>
    <w:rsid w:val="009A7EA0"/>
    <w:rsid w:val="009B02C6"/>
    <w:rsid w:val="009B4E27"/>
    <w:rsid w:val="009B5FC6"/>
    <w:rsid w:val="009C412B"/>
    <w:rsid w:val="009C600F"/>
    <w:rsid w:val="009C72C3"/>
    <w:rsid w:val="009C7333"/>
    <w:rsid w:val="009D1098"/>
    <w:rsid w:val="009D1EF5"/>
    <w:rsid w:val="009D3723"/>
    <w:rsid w:val="009D4145"/>
    <w:rsid w:val="009E04F2"/>
    <w:rsid w:val="009E08D7"/>
    <w:rsid w:val="009E1D28"/>
    <w:rsid w:val="00A03B7B"/>
    <w:rsid w:val="00A108AA"/>
    <w:rsid w:val="00A135A6"/>
    <w:rsid w:val="00A15F10"/>
    <w:rsid w:val="00A200C9"/>
    <w:rsid w:val="00A20C97"/>
    <w:rsid w:val="00A23DF6"/>
    <w:rsid w:val="00A250D5"/>
    <w:rsid w:val="00A26BEB"/>
    <w:rsid w:val="00A27AC9"/>
    <w:rsid w:val="00A27D30"/>
    <w:rsid w:val="00A32ABC"/>
    <w:rsid w:val="00A32F56"/>
    <w:rsid w:val="00A36028"/>
    <w:rsid w:val="00A44CBB"/>
    <w:rsid w:val="00A50284"/>
    <w:rsid w:val="00A5534D"/>
    <w:rsid w:val="00A567BB"/>
    <w:rsid w:val="00A60FA1"/>
    <w:rsid w:val="00A61768"/>
    <w:rsid w:val="00A6200E"/>
    <w:rsid w:val="00A75F5A"/>
    <w:rsid w:val="00A90E58"/>
    <w:rsid w:val="00A911FE"/>
    <w:rsid w:val="00A91424"/>
    <w:rsid w:val="00A974FD"/>
    <w:rsid w:val="00AA2BB6"/>
    <w:rsid w:val="00AA2C77"/>
    <w:rsid w:val="00AA469D"/>
    <w:rsid w:val="00AA6687"/>
    <w:rsid w:val="00AB7024"/>
    <w:rsid w:val="00AC24F8"/>
    <w:rsid w:val="00AC3FB9"/>
    <w:rsid w:val="00AC702A"/>
    <w:rsid w:val="00AD226F"/>
    <w:rsid w:val="00AD5610"/>
    <w:rsid w:val="00AD6184"/>
    <w:rsid w:val="00AE0766"/>
    <w:rsid w:val="00AE5747"/>
    <w:rsid w:val="00AF7381"/>
    <w:rsid w:val="00B05A07"/>
    <w:rsid w:val="00B12F65"/>
    <w:rsid w:val="00B13A52"/>
    <w:rsid w:val="00B15FB7"/>
    <w:rsid w:val="00B17499"/>
    <w:rsid w:val="00B24CF4"/>
    <w:rsid w:val="00B26993"/>
    <w:rsid w:val="00B37D54"/>
    <w:rsid w:val="00B43F2A"/>
    <w:rsid w:val="00B4570C"/>
    <w:rsid w:val="00B5208C"/>
    <w:rsid w:val="00B53AB8"/>
    <w:rsid w:val="00B561EC"/>
    <w:rsid w:val="00B608D3"/>
    <w:rsid w:val="00B61D5E"/>
    <w:rsid w:val="00B6223D"/>
    <w:rsid w:val="00B638CE"/>
    <w:rsid w:val="00B74876"/>
    <w:rsid w:val="00B74D68"/>
    <w:rsid w:val="00B765CD"/>
    <w:rsid w:val="00B8169E"/>
    <w:rsid w:val="00B84AF5"/>
    <w:rsid w:val="00B90B20"/>
    <w:rsid w:val="00B92196"/>
    <w:rsid w:val="00B9757F"/>
    <w:rsid w:val="00B97582"/>
    <w:rsid w:val="00B97FA4"/>
    <w:rsid w:val="00BB2105"/>
    <w:rsid w:val="00BB368F"/>
    <w:rsid w:val="00BB4B63"/>
    <w:rsid w:val="00BB4DB2"/>
    <w:rsid w:val="00BB7C2B"/>
    <w:rsid w:val="00BC1664"/>
    <w:rsid w:val="00BC2546"/>
    <w:rsid w:val="00BC2E95"/>
    <w:rsid w:val="00BD426B"/>
    <w:rsid w:val="00BE1494"/>
    <w:rsid w:val="00BE27E5"/>
    <w:rsid w:val="00BE57C6"/>
    <w:rsid w:val="00BE6C48"/>
    <w:rsid w:val="00BE733D"/>
    <w:rsid w:val="00BE7BCA"/>
    <w:rsid w:val="00BF1655"/>
    <w:rsid w:val="00C05085"/>
    <w:rsid w:val="00C06C7B"/>
    <w:rsid w:val="00C1048B"/>
    <w:rsid w:val="00C10AAA"/>
    <w:rsid w:val="00C13949"/>
    <w:rsid w:val="00C1593D"/>
    <w:rsid w:val="00C34818"/>
    <w:rsid w:val="00C35182"/>
    <w:rsid w:val="00C37315"/>
    <w:rsid w:val="00C43E39"/>
    <w:rsid w:val="00C47007"/>
    <w:rsid w:val="00C5174D"/>
    <w:rsid w:val="00C524F7"/>
    <w:rsid w:val="00C53C22"/>
    <w:rsid w:val="00C569DC"/>
    <w:rsid w:val="00C56C7E"/>
    <w:rsid w:val="00C616C4"/>
    <w:rsid w:val="00C62A64"/>
    <w:rsid w:val="00C670AC"/>
    <w:rsid w:val="00C731BD"/>
    <w:rsid w:val="00C76405"/>
    <w:rsid w:val="00C776A4"/>
    <w:rsid w:val="00C8126E"/>
    <w:rsid w:val="00C82F19"/>
    <w:rsid w:val="00C86BB4"/>
    <w:rsid w:val="00C971BE"/>
    <w:rsid w:val="00CA288A"/>
    <w:rsid w:val="00CA2C6C"/>
    <w:rsid w:val="00CA367F"/>
    <w:rsid w:val="00CA47EF"/>
    <w:rsid w:val="00CA68BF"/>
    <w:rsid w:val="00CA6C8A"/>
    <w:rsid w:val="00CA6C97"/>
    <w:rsid w:val="00CB0D80"/>
    <w:rsid w:val="00CB68E6"/>
    <w:rsid w:val="00CC0600"/>
    <w:rsid w:val="00CC78AC"/>
    <w:rsid w:val="00CD2629"/>
    <w:rsid w:val="00CE04ED"/>
    <w:rsid w:val="00CE18D0"/>
    <w:rsid w:val="00CE6047"/>
    <w:rsid w:val="00CE682E"/>
    <w:rsid w:val="00CF10CE"/>
    <w:rsid w:val="00CF193B"/>
    <w:rsid w:val="00CF5E37"/>
    <w:rsid w:val="00CF60A6"/>
    <w:rsid w:val="00CF69CC"/>
    <w:rsid w:val="00CF7953"/>
    <w:rsid w:val="00D00BF2"/>
    <w:rsid w:val="00D00D66"/>
    <w:rsid w:val="00D05628"/>
    <w:rsid w:val="00D060C3"/>
    <w:rsid w:val="00D06B2C"/>
    <w:rsid w:val="00D07232"/>
    <w:rsid w:val="00D10245"/>
    <w:rsid w:val="00D21BDD"/>
    <w:rsid w:val="00D31C89"/>
    <w:rsid w:val="00D32F71"/>
    <w:rsid w:val="00D3395C"/>
    <w:rsid w:val="00D358D9"/>
    <w:rsid w:val="00D521F6"/>
    <w:rsid w:val="00D65F07"/>
    <w:rsid w:val="00D66309"/>
    <w:rsid w:val="00D73055"/>
    <w:rsid w:val="00D76F8A"/>
    <w:rsid w:val="00D77033"/>
    <w:rsid w:val="00D81BCA"/>
    <w:rsid w:val="00D8544B"/>
    <w:rsid w:val="00D8618F"/>
    <w:rsid w:val="00D92BB7"/>
    <w:rsid w:val="00D948E3"/>
    <w:rsid w:val="00DA2AAB"/>
    <w:rsid w:val="00DA63DF"/>
    <w:rsid w:val="00DB3446"/>
    <w:rsid w:val="00DB6B68"/>
    <w:rsid w:val="00DB7368"/>
    <w:rsid w:val="00DB7FA9"/>
    <w:rsid w:val="00DC276C"/>
    <w:rsid w:val="00DC6F25"/>
    <w:rsid w:val="00DC731F"/>
    <w:rsid w:val="00DC76D2"/>
    <w:rsid w:val="00DD06F8"/>
    <w:rsid w:val="00DD0E38"/>
    <w:rsid w:val="00DD30ED"/>
    <w:rsid w:val="00DD4589"/>
    <w:rsid w:val="00DD6CE7"/>
    <w:rsid w:val="00DE079B"/>
    <w:rsid w:val="00DE5546"/>
    <w:rsid w:val="00DF7867"/>
    <w:rsid w:val="00E00086"/>
    <w:rsid w:val="00E0064E"/>
    <w:rsid w:val="00E04B0E"/>
    <w:rsid w:val="00E11598"/>
    <w:rsid w:val="00E1446E"/>
    <w:rsid w:val="00E159EE"/>
    <w:rsid w:val="00E17B33"/>
    <w:rsid w:val="00E20BD8"/>
    <w:rsid w:val="00E32F81"/>
    <w:rsid w:val="00E4161D"/>
    <w:rsid w:val="00E41C23"/>
    <w:rsid w:val="00E46D51"/>
    <w:rsid w:val="00E46F08"/>
    <w:rsid w:val="00E60C26"/>
    <w:rsid w:val="00E61386"/>
    <w:rsid w:val="00E64C21"/>
    <w:rsid w:val="00E72ED9"/>
    <w:rsid w:val="00E76E35"/>
    <w:rsid w:val="00E801B4"/>
    <w:rsid w:val="00E828B0"/>
    <w:rsid w:val="00E83A8B"/>
    <w:rsid w:val="00E90942"/>
    <w:rsid w:val="00E972AB"/>
    <w:rsid w:val="00EA0426"/>
    <w:rsid w:val="00EA0CDF"/>
    <w:rsid w:val="00EA7BAC"/>
    <w:rsid w:val="00EB572A"/>
    <w:rsid w:val="00EB73F8"/>
    <w:rsid w:val="00EC24C6"/>
    <w:rsid w:val="00EC2C89"/>
    <w:rsid w:val="00EC4213"/>
    <w:rsid w:val="00ED14DB"/>
    <w:rsid w:val="00ED1794"/>
    <w:rsid w:val="00ED265C"/>
    <w:rsid w:val="00ED2927"/>
    <w:rsid w:val="00ED41B9"/>
    <w:rsid w:val="00ED4EDC"/>
    <w:rsid w:val="00ED5889"/>
    <w:rsid w:val="00ED6D19"/>
    <w:rsid w:val="00EE1B3F"/>
    <w:rsid w:val="00EE5F8E"/>
    <w:rsid w:val="00EE7528"/>
    <w:rsid w:val="00EF2933"/>
    <w:rsid w:val="00F05146"/>
    <w:rsid w:val="00F1115D"/>
    <w:rsid w:val="00F1253C"/>
    <w:rsid w:val="00F23EEE"/>
    <w:rsid w:val="00F3513C"/>
    <w:rsid w:val="00F41D7A"/>
    <w:rsid w:val="00F42BAA"/>
    <w:rsid w:val="00F465C5"/>
    <w:rsid w:val="00F5180D"/>
    <w:rsid w:val="00F51B21"/>
    <w:rsid w:val="00F51D87"/>
    <w:rsid w:val="00F54AF6"/>
    <w:rsid w:val="00F56AE3"/>
    <w:rsid w:val="00F56B10"/>
    <w:rsid w:val="00F625B0"/>
    <w:rsid w:val="00F671B4"/>
    <w:rsid w:val="00F7566F"/>
    <w:rsid w:val="00F769AD"/>
    <w:rsid w:val="00F77C90"/>
    <w:rsid w:val="00F8455C"/>
    <w:rsid w:val="00F9084B"/>
    <w:rsid w:val="00F93042"/>
    <w:rsid w:val="00F951A9"/>
    <w:rsid w:val="00FA239A"/>
    <w:rsid w:val="00FA53FE"/>
    <w:rsid w:val="00FA5C7A"/>
    <w:rsid w:val="00FA63B9"/>
    <w:rsid w:val="00FB3B7B"/>
    <w:rsid w:val="00FC28B8"/>
    <w:rsid w:val="00FD47FC"/>
    <w:rsid w:val="00FD6590"/>
    <w:rsid w:val="00FE5367"/>
    <w:rsid w:val="00FF3F60"/>
    <w:rsid w:val="00FF516C"/>
    <w:rsid w:val="00FF529D"/>
    <w:rsid w:val="00FF6B15"/>
    <w:rsid w:val="019D57AB"/>
    <w:rsid w:val="01D4533E"/>
    <w:rsid w:val="051E7C4B"/>
    <w:rsid w:val="07CD7CC1"/>
    <w:rsid w:val="08B140CE"/>
    <w:rsid w:val="08FE3DE2"/>
    <w:rsid w:val="0AC5475E"/>
    <w:rsid w:val="0D2A40A2"/>
    <w:rsid w:val="0D8E0DA7"/>
    <w:rsid w:val="107E37F1"/>
    <w:rsid w:val="109D38CF"/>
    <w:rsid w:val="122F23EA"/>
    <w:rsid w:val="12CB1F43"/>
    <w:rsid w:val="130F2FD3"/>
    <w:rsid w:val="166D4D16"/>
    <w:rsid w:val="16C76304"/>
    <w:rsid w:val="17A505E4"/>
    <w:rsid w:val="186C2855"/>
    <w:rsid w:val="187334AB"/>
    <w:rsid w:val="18E05811"/>
    <w:rsid w:val="1A544B51"/>
    <w:rsid w:val="1B1A4ABD"/>
    <w:rsid w:val="1BFB3BC7"/>
    <w:rsid w:val="1C3E2803"/>
    <w:rsid w:val="1D6658D2"/>
    <w:rsid w:val="1DC63A07"/>
    <w:rsid w:val="1F953B83"/>
    <w:rsid w:val="20901CE0"/>
    <w:rsid w:val="20C51905"/>
    <w:rsid w:val="22F44379"/>
    <w:rsid w:val="23004C63"/>
    <w:rsid w:val="24B53F68"/>
    <w:rsid w:val="269E759F"/>
    <w:rsid w:val="271321C3"/>
    <w:rsid w:val="274954EA"/>
    <w:rsid w:val="278465BE"/>
    <w:rsid w:val="27D22512"/>
    <w:rsid w:val="28D93ADF"/>
    <w:rsid w:val="29D1040C"/>
    <w:rsid w:val="2A592AD5"/>
    <w:rsid w:val="2A717DB9"/>
    <w:rsid w:val="2A9F7832"/>
    <w:rsid w:val="2AB56429"/>
    <w:rsid w:val="2B26670B"/>
    <w:rsid w:val="2DA160A6"/>
    <w:rsid w:val="2E336BCC"/>
    <w:rsid w:val="31CF4C32"/>
    <w:rsid w:val="323A4C76"/>
    <w:rsid w:val="33124664"/>
    <w:rsid w:val="3B133DF7"/>
    <w:rsid w:val="3B8B49EF"/>
    <w:rsid w:val="3C4067A4"/>
    <w:rsid w:val="3C847A4F"/>
    <w:rsid w:val="3DF257B2"/>
    <w:rsid w:val="3E124F66"/>
    <w:rsid w:val="3E621CD1"/>
    <w:rsid w:val="3E713B01"/>
    <w:rsid w:val="3EAA7C19"/>
    <w:rsid w:val="3FA05011"/>
    <w:rsid w:val="40786313"/>
    <w:rsid w:val="41520C2B"/>
    <w:rsid w:val="41D26178"/>
    <w:rsid w:val="422F00FB"/>
    <w:rsid w:val="4253056A"/>
    <w:rsid w:val="42760AE5"/>
    <w:rsid w:val="449D3785"/>
    <w:rsid w:val="46DD3351"/>
    <w:rsid w:val="498615B1"/>
    <w:rsid w:val="4A6E1AF1"/>
    <w:rsid w:val="4BF56892"/>
    <w:rsid w:val="4CE932B5"/>
    <w:rsid w:val="4DD5464E"/>
    <w:rsid w:val="50501502"/>
    <w:rsid w:val="527F48AC"/>
    <w:rsid w:val="52EF6C87"/>
    <w:rsid w:val="5304001B"/>
    <w:rsid w:val="54F716FA"/>
    <w:rsid w:val="563714D7"/>
    <w:rsid w:val="5B012923"/>
    <w:rsid w:val="5BF60D08"/>
    <w:rsid w:val="5C5A611C"/>
    <w:rsid w:val="5C6039C6"/>
    <w:rsid w:val="5D0735AB"/>
    <w:rsid w:val="5E0900EB"/>
    <w:rsid w:val="5E754C5B"/>
    <w:rsid w:val="5E9F479A"/>
    <w:rsid w:val="5F9D44E4"/>
    <w:rsid w:val="60894CFD"/>
    <w:rsid w:val="617A3044"/>
    <w:rsid w:val="617B5636"/>
    <w:rsid w:val="63697628"/>
    <w:rsid w:val="64483272"/>
    <w:rsid w:val="65247D4A"/>
    <w:rsid w:val="658D459C"/>
    <w:rsid w:val="67476F23"/>
    <w:rsid w:val="676919A7"/>
    <w:rsid w:val="67737BB0"/>
    <w:rsid w:val="67D32C66"/>
    <w:rsid w:val="67D43D3D"/>
    <w:rsid w:val="6A2D7A5C"/>
    <w:rsid w:val="6B8B64D2"/>
    <w:rsid w:val="6C757E57"/>
    <w:rsid w:val="6CBE2C1C"/>
    <w:rsid w:val="6F4734A1"/>
    <w:rsid w:val="72CD4176"/>
    <w:rsid w:val="73722C8A"/>
    <w:rsid w:val="74F852E8"/>
    <w:rsid w:val="7501732D"/>
    <w:rsid w:val="75884926"/>
    <w:rsid w:val="75B34386"/>
    <w:rsid w:val="75DF2BC8"/>
    <w:rsid w:val="76DC52B0"/>
    <w:rsid w:val="76F86756"/>
    <w:rsid w:val="782102AC"/>
    <w:rsid w:val="78221F0C"/>
    <w:rsid w:val="783721A1"/>
    <w:rsid w:val="785A30A2"/>
    <w:rsid w:val="79556147"/>
    <w:rsid w:val="79E70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C50ACD"/>
  <w15:docId w15:val="{F026EB09-512E-4FC1-90E2-76472D059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lsdException w:name="Default Paragraph Font" w:semiHidden="1"/>
    <w:lsdException w:name="Hyperlink" w:uiPriority="99"/>
    <w:lsdException w:name="HTML Top of Form" w:semiHidden="1" w:uiPriority="99" w:unhideWhenUsed="1" w:qFormat="0"/>
    <w:lsdException w:name="HTML Bottom of Form" w:semiHidden="1" w:uiPriority="99" w:unhideWhenUsed="1" w:qFormat="0"/>
    <w:lsdException w:name="HTML Code" w:qFormat="0"/>
    <w:lsdException w:name="Normal Table"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0"/>
    <w:lsdException w:name="Colorful List" w:uiPriority="72" w:qFormat="0"/>
    <w:lsdException w:name="Colorful Grid" w:uiPriority="73" w:qFormat="0"/>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0"/>
    <w:lsdException w:name="Colorful List Accent 1" w:uiPriority="72" w:qFormat="0"/>
    <w:lsdException w:name="Colorful Grid Accent 1" w:uiPriority="73" w:qFormat="0"/>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qFormat="0"/>
    <w:lsdException w:name="Colorful List Accent 2" w:uiPriority="72" w:qFormat="0"/>
    <w:lsdException w:name="Colorful Grid Accent 2" w:uiPriority="73" w:qFormat="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qFormat="0"/>
    <w:lsdException w:name="Colorful List Accent 3" w:uiPriority="72"/>
    <w:lsdException w:name="Colorful Grid Accent 3" w:uiPriority="73" w:qFormat="0"/>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qFormat="0"/>
    <w:lsdException w:name="Colorful Shading Accent 4" w:uiPriority="71" w:qFormat="0"/>
    <w:lsdException w:name="Colorful List Accent 4" w:uiPriority="72"/>
    <w:lsdException w:name="Colorful Grid Accent 4" w:uiPriority="73" w:qFormat="0"/>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qFormat="0"/>
    <w:lsdException w:name="Colorful Shading Accent 5" w:uiPriority="71" w:qFormat="0"/>
    <w:lsdException w:name="Colorful List Accent 5" w:uiPriority="72" w:qFormat="0"/>
    <w:lsdException w:name="Colorful Grid Accent 5" w:uiPriority="73" w:qFormat="0"/>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qFormat="0"/>
    <w:lsdException w:name="Colorful Shading Accent 6" w:uiPriority="71"/>
    <w:lsdException w:name="Colorful List Accent 6" w:uiPriority="72" w:qFormat="0"/>
    <w:lsdException w:name="Colorful Grid Accent 6" w:uiPriority="73" w:qFormat="0"/>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Binhthng">
    <w:name w:val="Normal"/>
    <w:qFormat/>
    <w:rsid w:val="00377691"/>
    <w:rPr>
      <w:rFonts w:ascii="Calibri" w:eastAsia="DengXian" w:hAnsi="Calibri"/>
      <w:sz w:val="24"/>
      <w:szCs w:val="24"/>
      <w:lang w:eastAsia="zh-CN"/>
    </w:rPr>
  </w:style>
  <w:style w:type="paragraph" w:styleId="u1">
    <w:name w:val="heading 1"/>
    <w:basedOn w:val="Binhthng"/>
    <w:next w:val="Binhthng"/>
    <w:qFormat/>
    <w:pPr>
      <w:keepNext/>
      <w:keepLines/>
      <w:spacing w:before="340" w:after="330" w:line="578" w:lineRule="auto"/>
      <w:outlineLvl w:val="0"/>
    </w:pPr>
    <w:rPr>
      <w:b/>
      <w:bCs/>
      <w:kern w:val="44"/>
      <w:sz w:val="44"/>
      <w:szCs w:val="44"/>
    </w:rPr>
  </w:style>
  <w:style w:type="paragraph" w:styleId="u2">
    <w:name w:val="heading 2"/>
    <w:basedOn w:val="Binhthng"/>
    <w:next w:val="Binhthng"/>
    <w:semiHidden/>
    <w:unhideWhenUsed/>
    <w:qFormat/>
    <w:pPr>
      <w:keepNext/>
      <w:keepLines/>
      <w:spacing w:before="260" w:after="260" w:line="416" w:lineRule="auto"/>
      <w:outlineLvl w:val="1"/>
    </w:pPr>
    <w:rPr>
      <w:b/>
      <w:bCs/>
      <w:sz w:val="32"/>
      <w:szCs w:val="32"/>
    </w:rPr>
  </w:style>
  <w:style w:type="paragraph" w:styleId="u3">
    <w:name w:val="heading 3"/>
    <w:basedOn w:val="Binhthng"/>
    <w:next w:val="Binhthng"/>
    <w:semiHidden/>
    <w:unhideWhenUsed/>
    <w:qFormat/>
    <w:pPr>
      <w:keepNext/>
      <w:keepLines/>
      <w:spacing w:before="260" w:after="260" w:line="416" w:lineRule="auto"/>
      <w:outlineLvl w:val="2"/>
    </w:pPr>
    <w:rPr>
      <w:b/>
      <w:bCs/>
      <w:sz w:val="32"/>
      <w:szCs w:val="32"/>
    </w:rPr>
  </w:style>
  <w:style w:type="paragraph" w:styleId="u4">
    <w:name w:val="heading 4"/>
    <w:basedOn w:val="Binhthng"/>
    <w:next w:val="Binhthng"/>
    <w:link w:val="u4Char"/>
    <w:unhideWhenUsed/>
    <w:qFormat/>
    <w:pPr>
      <w:keepNext/>
      <w:keepLines/>
      <w:spacing w:before="280" w:after="290" w:line="376" w:lineRule="auto"/>
      <w:outlineLvl w:val="3"/>
    </w:pPr>
    <w:rPr>
      <w:b/>
      <w:bCs/>
      <w:sz w:val="28"/>
      <w:szCs w:val="28"/>
    </w:rPr>
  </w:style>
  <w:style w:type="paragraph" w:styleId="u5">
    <w:name w:val="heading 5"/>
    <w:basedOn w:val="Binhthng"/>
    <w:next w:val="Binhthng"/>
    <w:semiHidden/>
    <w:unhideWhenUsed/>
    <w:qFormat/>
    <w:pPr>
      <w:keepNext/>
      <w:keepLines/>
      <w:spacing w:before="280" w:after="290" w:line="376" w:lineRule="auto"/>
      <w:outlineLvl w:val="4"/>
    </w:pPr>
    <w:rPr>
      <w:b/>
      <w:bCs/>
      <w:sz w:val="28"/>
      <w:szCs w:val="28"/>
    </w:rPr>
  </w:style>
  <w:style w:type="paragraph" w:styleId="u6">
    <w:name w:val="heading 6"/>
    <w:basedOn w:val="Binhthng"/>
    <w:next w:val="Binhthng"/>
    <w:semiHidden/>
    <w:unhideWhenUsed/>
    <w:qFormat/>
    <w:pPr>
      <w:keepNext/>
      <w:keepLines/>
      <w:spacing w:before="240" w:after="64" w:line="320" w:lineRule="auto"/>
      <w:outlineLvl w:val="5"/>
    </w:pPr>
    <w:rPr>
      <w:b/>
      <w:bCs/>
    </w:rPr>
  </w:style>
  <w:style w:type="paragraph" w:styleId="u7">
    <w:name w:val="heading 7"/>
    <w:basedOn w:val="Binhthng"/>
    <w:next w:val="Binhthng"/>
    <w:semiHidden/>
    <w:unhideWhenUsed/>
    <w:qFormat/>
    <w:pPr>
      <w:keepNext/>
      <w:keepLines/>
      <w:spacing w:before="240" w:after="64" w:line="320" w:lineRule="auto"/>
      <w:outlineLvl w:val="6"/>
    </w:pPr>
    <w:rPr>
      <w:b/>
      <w:bCs/>
    </w:rPr>
  </w:style>
  <w:style w:type="paragraph" w:styleId="u8">
    <w:name w:val="heading 8"/>
    <w:basedOn w:val="Binhthng"/>
    <w:next w:val="Binhthng"/>
    <w:semiHidden/>
    <w:unhideWhenUsed/>
    <w:qFormat/>
    <w:pPr>
      <w:keepNext/>
      <w:keepLines/>
      <w:spacing w:before="240" w:after="64" w:line="320" w:lineRule="auto"/>
      <w:outlineLvl w:val="7"/>
    </w:pPr>
  </w:style>
  <w:style w:type="paragraph" w:styleId="u9">
    <w:name w:val="heading 9"/>
    <w:basedOn w:val="Binhthng"/>
    <w:next w:val="Binhthng"/>
    <w:semiHidden/>
    <w:unhideWhenUsed/>
    <w:qFormat/>
    <w:pPr>
      <w:keepNext/>
      <w:keepLines/>
      <w:spacing w:before="240" w:after="64" w:line="320" w:lineRule="auto"/>
      <w:outlineLvl w:val="8"/>
    </w:pPr>
    <w:rPr>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qFormat/>
    <w:rPr>
      <w:sz w:val="16"/>
      <w:szCs w:val="16"/>
    </w:rPr>
  </w:style>
  <w:style w:type="paragraph" w:styleId="Khivnban">
    <w:name w:val="Block Text"/>
    <w:basedOn w:val="Binhthng"/>
    <w:qFormat/>
    <w:pPr>
      <w:spacing w:after="120"/>
      <w:ind w:leftChars="700" w:left="1440" w:rightChars="700" w:right="1440"/>
    </w:pPr>
  </w:style>
  <w:style w:type="paragraph" w:styleId="ThnVnban">
    <w:name w:val="Body Text"/>
    <w:basedOn w:val="Binhthng"/>
    <w:qFormat/>
    <w:pPr>
      <w:spacing w:after="120"/>
    </w:pPr>
  </w:style>
  <w:style w:type="paragraph" w:styleId="Thnvnban2">
    <w:name w:val="Body Text 2"/>
    <w:basedOn w:val="Binhthng"/>
    <w:qFormat/>
    <w:pPr>
      <w:spacing w:after="120" w:line="480" w:lineRule="auto"/>
    </w:pPr>
  </w:style>
  <w:style w:type="paragraph" w:styleId="Thnvnban3">
    <w:name w:val="Body Text 3"/>
    <w:basedOn w:val="Binhthng"/>
    <w:qFormat/>
    <w:pPr>
      <w:spacing w:after="120"/>
    </w:pPr>
    <w:rPr>
      <w:sz w:val="16"/>
      <w:szCs w:val="16"/>
    </w:rPr>
  </w:style>
  <w:style w:type="paragraph" w:styleId="ThnvnbanThutlDongu">
    <w:name w:val="Body Text First Indent"/>
    <w:basedOn w:val="ThnVnban"/>
    <w:qFormat/>
    <w:pPr>
      <w:ind w:firstLineChars="100" w:firstLine="420"/>
    </w:pPr>
  </w:style>
  <w:style w:type="paragraph" w:styleId="ThutlThnVnban">
    <w:name w:val="Body Text Indent"/>
    <w:basedOn w:val="Binhthng"/>
    <w:qFormat/>
    <w:pPr>
      <w:spacing w:after="120"/>
      <w:ind w:leftChars="200" w:left="420"/>
    </w:pPr>
  </w:style>
  <w:style w:type="paragraph" w:styleId="ThnvnbanThutlDongu2">
    <w:name w:val="Body Text First Indent 2"/>
    <w:basedOn w:val="ThutlThnVnban"/>
    <w:qFormat/>
    <w:pPr>
      <w:ind w:firstLineChars="200" w:firstLine="420"/>
    </w:pPr>
  </w:style>
  <w:style w:type="paragraph" w:styleId="ThnvnbanThutl2">
    <w:name w:val="Body Text Indent 2"/>
    <w:basedOn w:val="Binhthng"/>
    <w:qFormat/>
    <w:pPr>
      <w:spacing w:after="120" w:line="480" w:lineRule="auto"/>
      <w:ind w:leftChars="200" w:left="420"/>
    </w:pPr>
  </w:style>
  <w:style w:type="paragraph" w:styleId="ThnvnbanThutl3">
    <w:name w:val="Body Text Indent 3"/>
    <w:basedOn w:val="Binhthng"/>
    <w:qFormat/>
    <w:pPr>
      <w:spacing w:after="120"/>
      <w:ind w:leftChars="200" w:left="420"/>
    </w:pPr>
    <w:rPr>
      <w:sz w:val="16"/>
      <w:szCs w:val="16"/>
    </w:rPr>
  </w:style>
  <w:style w:type="paragraph" w:styleId="Chuthich">
    <w:name w:val="caption"/>
    <w:basedOn w:val="Binhthng"/>
    <w:next w:val="Binhthng"/>
    <w:uiPriority w:val="35"/>
    <w:unhideWhenUsed/>
    <w:qFormat/>
    <w:rPr>
      <w:rFonts w:ascii="Arial" w:eastAsia="SimHei" w:hAnsi="Arial" w:cs="Arial"/>
      <w:sz w:val="20"/>
    </w:rPr>
  </w:style>
  <w:style w:type="paragraph" w:styleId="ong">
    <w:name w:val="Closing"/>
    <w:basedOn w:val="Binhthng"/>
    <w:qFormat/>
    <w:pPr>
      <w:ind w:leftChars="2100" w:left="100"/>
    </w:pPr>
  </w:style>
  <w:style w:type="character" w:styleId="ThamchiuChuthich">
    <w:name w:val="annotation reference"/>
    <w:basedOn w:val="Phngmcinhcuaoanvn"/>
    <w:qFormat/>
    <w:rPr>
      <w:sz w:val="21"/>
      <w:szCs w:val="21"/>
    </w:rPr>
  </w:style>
  <w:style w:type="paragraph" w:styleId="VnbanChuthich">
    <w:name w:val="annotation text"/>
    <w:basedOn w:val="Binhthng"/>
    <w:qFormat/>
  </w:style>
  <w:style w:type="paragraph" w:styleId="ChuChuthich">
    <w:name w:val="annotation subject"/>
    <w:basedOn w:val="VnbanChuthich"/>
    <w:next w:val="VnbanChuthich"/>
    <w:qFormat/>
    <w:rPr>
      <w:b/>
      <w:bCs/>
    </w:rPr>
  </w:style>
  <w:style w:type="paragraph" w:styleId="Ngaythang">
    <w:name w:val="Date"/>
    <w:basedOn w:val="Binhthng"/>
    <w:next w:val="Binhthng"/>
    <w:qFormat/>
    <w:pPr>
      <w:ind w:leftChars="2500" w:left="100"/>
    </w:pPr>
  </w:style>
  <w:style w:type="paragraph" w:styleId="Bantailiu">
    <w:name w:val="Document Map"/>
    <w:basedOn w:val="Binhthng"/>
    <w:qFormat/>
    <w:pPr>
      <w:shd w:val="clear" w:color="auto" w:fill="000080"/>
    </w:pPr>
  </w:style>
  <w:style w:type="paragraph" w:styleId="ChkyEmail">
    <w:name w:val="E-mail Signature"/>
    <w:basedOn w:val="Binhthng"/>
    <w:qFormat/>
  </w:style>
  <w:style w:type="character" w:styleId="Nhnmanh">
    <w:name w:val="Emphasis"/>
    <w:basedOn w:val="Phngmcinhcuaoanvn"/>
    <w:qFormat/>
    <w:rPr>
      <w:i/>
      <w:iCs/>
    </w:rPr>
  </w:style>
  <w:style w:type="character" w:styleId="ThamchiuChuthichcui">
    <w:name w:val="endnote reference"/>
    <w:basedOn w:val="Phngmcinhcuaoanvn"/>
    <w:qFormat/>
    <w:rPr>
      <w:vertAlign w:val="superscript"/>
    </w:rPr>
  </w:style>
  <w:style w:type="paragraph" w:styleId="VnbanChuthichcui">
    <w:name w:val="endnote text"/>
    <w:basedOn w:val="Binhthng"/>
    <w:qFormat/>
    <w:pPr>
      <w:snapToGrid w:val="0"/>
    </w:pPr>
  </w:style>
  <w:style w:type="paragraph" w:styleId="iachitrnPhongbi">
    <w:name w:val="envelope address"/>
    <w:basedOn w:val="Binhthng"/>
    <w:qFormat/>
    <w:pPr>
      <w:framePr w:w="7920" w:h="1980" w:hRule="exact" w:hSpace="180" w:wrap="auto" w:hAnchor="page" w:xAlign="center" w:yAlign="bottom"/>
      <w:snapToGrid w:val="0"/>
      <w:ind w:leftChars="1400" w:left="100"/>
    </w:pPr>
    <w:rPr>
      <w:rFonts w:ascii="Arial" w:hAnsi="Arial" w:cs="Arial"/>
    </w:rPr>
  </w:style>
  <w:style w:type="paragraph" w:styleId="PhongbiGitra">
    <w:name w:val="envelope return"/>
    <w:basedOn w:val="Binhthng"/>
    <w:qFormat/>
    <w:pPr>
      <w:snapToGrid w:val="0"/>
    </w:pPr>
    <w:rPr>
      <w:rFonts w:ascii="Arial" w:hAnsi="Arial" w:cs="Arial"/>
    </w:rPr>
  </w:style>
  <w:style w:type="character" w:styleId="FollowedHyperlink">
    <w:name w:val="FollowedHyperlink"/>
    <w:basedOn w:val="Phngmcinhcuaoanvn"/>
    <w:qFormat/>
    <w:rPr>
      <w:color w:val="800080"/>
      <w:u w:val="single"/>
    </w:rPr>
  </w:style>
  <w:style w:type="paragraph" w:styleId="Chntrang">
    <w:name w:val="footer"/>
    <w:basedOn w:val="Binhthng"/>
    <w:qFormat/>
    <w:pPr>
      <w:tabs>
        <w:tab w:val="center" w:pos="4153"/>
        <w:tab w:val="right" w:pos="8306"/>
      </w:tabs>
      <w:snapToGrid w:val="0"/>
    </w:pPr>
    <w:rPr>
      <w:sz w:val="18"/>
      <w:szCs w:val="18"/>
    </w:rPr>
  </w:style>
  <w:style w:type="character" w:styleId="ThamchiuCcchu">
    <w:name w:val="footnote reference"/>
    <w:basedOn w:val="Phngmcinhcuaoanvn"/>
    <w:qFormat/>
    <w:rPr>
      <w:vertAlign w:val="superscript"/>
    </w:rPr>
  </w:style>
  <w:style w:type="paragraph" w:styleId="VnbanCcchu">
    <w:name w:val="footnote text"/>
    <w:basedOn w:val="Binhthng"/>
    <w:qFormat/>
    <w:pPr>
      <w:snapToGrid w:val="0"/>
    </w:pPr>
    <w:rPr>
      <w:sz w:val="18"/>
      <w:szCs w:val="18"/>
    </w:rPr>
  </w:style>
  <w:style w:type="paragraph" w:styleId="utrang">
    <w:name w:val="header"/>
    <w:basedOn w:val="Binhthng"/>
    <w:qFormat/>
    <w:pPr>
      <w:tabs>
        <w:tab w:val="center" w:pos="4153"/>
        <w:tab w:val="right" w:pos="8306"/>
      </w:tabs>
      <w:snapToGrid w:val="0"/>
    </w:pPr>
    <w:rPr>
      <w:sz w:val="18"/>
      <w:szCs w:val="18"/>
    </w:rPr>
  </w:style>
  <w:style w:type="character" w:styleId="TvitttHTML">
    <w:name w:val="HTML Acronym"/>
    <w:basedOn w:val="Phngmcinhcuaoanvn"/>
    <w:qFormat/>
  </w:style>
  <w:style w:type="paragraph" w:styleId="iachiHTML">
    <w:name w:val="HTML Address"/>
    <w:basedOn w:val="Binhthng"/>
    <w:qFormat/>
    <w:rPr>
      <w:i/>
      <w:iCs/>
    </w:rPr>
  </w:style>
  <w:style w:type="character" w:styleId="VindnHTML">
    <w:name w:val="HTML Cite"/>
    <w:basedOn w:val="Phngmcinhcuaoanvn"/>
    <w:qFormat/>
    <w:rPr>
      <w:i/>
      <w:iCs/>
    </w:rPr>
  </w:style>
  <w:style w:type="character" w:styleId="MaHTML">
    <w:name w:val="HTML Code"/>
    <w:basedOn w:val="Phngmcinhcuaoanvn"/>
    <w:rPr>
      <w:rFonts w:ascii="Courier New" w:hAnsi="Courier New" w:cs="Courier New"/>
      <w:sz w:val="20"/>
      <w:szCs w:val="20"/>
    </w:rPr>
  </w:style>
  <w:style w:type="character" w:styleId="inhnghiaHTML">
    <w:name w:val="HTML Definition"/>
    <w:basedOn w:val="Phngmcinhcuaoanvn"/>
    <w:qFormat/>
    <w:rPr>
      <w:i/>
      <w:iCs/>
    </w:rPr>
  </w:style>
  <w:style w:type="character" w:styleId="BanphimHTML">
    <w:name w:val="HTML Keyboard"/>
    <w:basedOn w:val="Phngmcinhcuaoanvn"/>
    <w:qFormat/>
    <w:rPr>
      <w:rFonts w:ascii="Courier New" w:hAnsi="Courier New" w:cs="Courier New"/>
      <w:sz w:val="20"/>
      <w:szCs w:val="20"/>
    </w:rPr>
  </w:style>
  <w:style w:type="paragraph" w:styleId="HTMLinhdangtrc">
    <w:name w:val="HTML Preformatted"/>
    <w:basedOn w:val="Binhthng"/>
    <w:qFormat/>
    <w:rPr>
      <w:rFonts w:ascii="Courier New" w:hAnsi="Courier New" w:cs="Courier New"/>
      <w:sz w:val="20"/>
    </w:rPr>
  </w:style>
  <w:style w:type="character" w:styleId="MuHTML">
    <w:name w:val="HTML Sample"/>
    <w:basedOn w:val="Phngmcinhcuaoanvn"/>
    <w:qFormat/>
    <w:rPr>
      <w:rFonts w:ascii="Courier New" w:hAnsi="Courier New" w:cs="Courier New"/>
    </w:rPr>
  </w:style>
  <w:style w:type="character" w:styleId="MaychHTML">
    <w:name w:val="HTML Typewriter"/>
    <w:basedOn w:val="Phngmcinhcuaoanvn"/>
    <w:qFormat/>
    <w:rPr>
      <w:rFonts w:ascii="Courier New" w:hAnsi="Courier New" w:cs="Courier New"/>
      <w:sz w:val="20"/>
      <w:szCs w:val="20"/>
    </w:rPr>
  </w:style>
  <w:style w:type="character" w:styleId="BinHTML">
    <w:name w:val="HTML Variable"/>
    <w:basedOn w:val="Phngmcinhcuaoanvn"/>
    <w:qFormat/>
    <w:rPr>
      <w:i/>
      <w:iCs/>
    </w:rPr>
  </w:style>
  <w:style w:type="character" w:styleId="Siuktni">
    <w:name w:val="Hyperlink"/>
    <w:basedOn w:val="Phngmcinhcuaoanvn"/>
    <w:uiPriority w:val="99"/>
    <w:qFormat/>
    <w:rPr>
      <w:color w:val="0000FF"/>
      <w:u w:val="single"/>
    </w:rPr>
  </w:style>
  <w:style w:type="paragraph" w:styleId="Chimuc1">
    <w:name w:val="index 1"/>
    <w:basedOn w:val="Binhthng"/>
    <w:next w:val="Binhthng"/>
    <w:qFormat/>
    <w:rsid w:val="000011CB"/>
    <w:pPr>
      <w:jc w:val="center"/>
    </w:pPr>
    <w:rPr>
      <w:rFonts w:ascii="Times New Roman" w:hAnsi="Times New Roman"/>
      <w:b/>
      <w:color w:val="000000" w:themeColor="text1"/>
      <w:sz w:val="32"/>
    </w:rPr>
  </w:style>
  <w:style w:type="paragraph" w:styleId="Chimuc2">
    <w:name w:val="index 2"/>
    <w:basedOn w:val="Binhthng"/>
    <w:next w:val="Binhthng"/>
    <w:qFormat/>
    <w:rsid w:val="000011CB"/>
    <w:pPr>
      <w:ind w:leftChars="200" w:left="200"/>
    </w:pPr>
    <w:rPr>
      <w:rFonts w:ascii="Times New Roman" w:hAnsi="Times New Roman"/>
      <w:b/>
      <w:color w:val="000000" w:themeColor="text1"/>
      <w:sz w:val="28"/>
    </w:rPr>
  </w:style>
  <w:style w:type="paragraph" w:styleId="Chimuc3">
    <w:name w:val="index 3"/>
    <w:basedOn w:val="Binhthng"/>
    <w:next w:val="Binhthng"/>
    <w:qFormat/>
    <w:rsid w:val="000011CB"/>
    <w:pPr>
      <w:ind w:leftChars="400" w:left="400"/>
    </w:pPr>
    <w:rPr>
      <w:rFonts w:ascii="Times New Roman" w:hAnsi="Times New Roman"/>
      <w:i/>
      <w:sz w:val="28"/>
    </w:rPr>
  </w:style>
  <w:style w:type="paragraph" w:styleId="Chimuc4">
    <w:name w:val="index 4"/>
    <w:basedOn w:val="Binhthng"/>
    <w:next w:val="Binhthng"/>
    <w:qFormat/>
    <w:pPr>
      <w:ind w:leftChars="600" w:left="600"/>
    </w:pPr>
  </w:style>
  <w:style w:type="paragraph" w:styleId="Chimuc5">
    <w:name w:val="index 5"/>
    <w:basedOn w:val="Binhthng"/>
    <w:next w:val="Binhthng"/>
    <w:qFormat/>
    <w:pPr>
      <w:ind w:leftChars="800" w:left="800"/>
    </w:pPr>
  </w:style>
  <w:style w:type="paragraph" w:styleId="Chimuc6">
    <w:name w:val="index 6"/>
    <w:basedOn w:val="Binhthng"/>
    <w:next w:val="Binhthng"/>
    <w:qFormat/>
    <w:pPr>
      <w:ind w:leftChars="1000" w:left="1000"/>
    </w:pPr>
  </w:style>
  <w:style w:type="paragraph" w:styleId="Chimuc7">
    <w:name w:val="index 7"/>
    <w:basedOn w:val="Binhthng"/>
    <w:next w:val="Binhthng"/>
    <w:qFormat/>
    <w:pPr>
      <w:ind w:leftChars="1200" w:left="1200"/>
    </w:pPr>
  </w:style>
  <w:style w:type="paragraph" w:styleId="Chimuc8">
    <w:name w:val="index 8"/>
    <w:basedOn w:val="Binhthng"/>
    <w:next w:val="Binhthng"/>
    <w:qFormat/>
    <w:pPr>
      <w:ind w:leftChars="1400" w:left="1400"/>
    </w:pPr>
  </w:style>
  <w:style w:type="paragraph" w:styleId="Chimuc9">
    <w:name w:val="index 9"/>
    <w:basedOn w:val="Binhthng"/>
    <w:next w:val="Binhthng"/>
    <w:qFormat/>
    <w:pPr>
      <w:ind w:leftChars="1600" w:left="1600"/>
    </w:pPr>
  </w:style>
  <w:style w:type="paragraph" w:styleId="uChimuc">
    <w:name w:val="index heading"/>
    <w:basedOn w:val="Binhthng"/>
    <w:next w:val="Chimuc1"/>
    <w:qFormat/>
    <w:rPr>
      <w:rFonts w:ascii="Arial" w:hAnsi="Arial" w:cs="Arial"/>
      <w:b/>
      <w:bCs/>
    </w:rPr>
  </w:style>
  <w:style w:type="character" w:styleId="SDong">
    <w:name w:val="line number"/>
    <w:basedOn w:val="Phngmcinhcuaoanvn"/>
    <w:qFormat/>
  </w:style>
  <w:style w:type="paragraph" w:styleId="Danhsach">
    <w:name w:val="List"/>
    <w:basedOn w:val="Binhthng"/>
    <w:qFormat/>
    <w:pPr>
      <w:ind w:left="200" w:hangingChars="200" w:hanging="200"/>
    </w:pPr>
  </w:style>
  <w:style w:type="paragraph" w:styleId="Danhsach2">
    <w:name w:val="List 2"/>
    <w:basedOn w:val="Binhthng"/>
    <w:qFormat/>
    <w:pPr>
      <w:ind w:leftChars="200" w:left="100" w:hangingChars="200" w:hanging="200"/>
    </w:pPr>
  </w:style>
  <w:style w:type="paragraph" w:styleId="Danhsach3">
    <w:name w:val="List 3"/>
    <w:basedOn w:val="Binhthng"/>
    <w:qFormat/>
    <w:pPr>
      <w:ind w:leftChars="400" w:left="100" w:hangingChars="200" w:hanging="200"/>
    </w:pPr>
  </w:style>
  <w:style w:type="paragraph" w:styleId="Danhsach4">
    <w:name w:val="List 4"/>
    <w:basedOn w:val="Binhthng"/>
    <w:qFormat/>
    <w:pPr>
      <w:ind w:leftChars="600" w:left="100" w:hangingChars="200" w:hanging="200"/>
    </w:pPr>
  </w:style>
  <w:style w:type="paragraph" w:styleId="Danhsach5">
    <w:name w:val="List 5"/>
    <w:basedOn w:val="Binhthng"/>
    <w:qFormat/>
    <w:pPr>
      <w:ind w:leftChars="800" w:left="100" w:hangingChars="200" w:hanging="200"/>
    </w:pPr>
  </w:style>
  <w:style w:type="paragraph" w:styleId="Duudong">
    <w:name w:val="List Bullet"/>
    <w:basedOn w:val="Binhthng"/>
    <w:qFormat/>
    <w:pPr>
      <w:numPr>
        <w:numId w:val="1"/>
      </w:numPr>
    </w:pPr>
  </w:style>
  <w:style w:type="paragraph" w:styleId="Duudong2">
    <w:name w:val="List Bullet 2"/>
    <w:basedOn w:val="Binhthng"/>
    <w:qFormat/>
    <w:pPr>
      <w:numPr>
        <w:numId w:val="2"/>
      </w:numPr>
    </w:pPr>
  </w:style>
  <w:style w:type="paragraph" w:styleId="Duudong3">
    <w:name w:val="List Bullet 3"/>
    <w:basedOn w:val="Binhthng"/>
    <w:qFormat/>
    <w:pPr>
      <w:numPr>
        <w:numId w:val="3"/>
      </w:numPr>
    </w:pPr>
  </w:style>
  <w:style w:type="paragraph" w:styleId="Duudong4">
    <w:name w:val="List Bullet 4"/>
    <w:basedOn w:val="Binhthng"/>
    <w:qFormat/>
    <w:pPr>
      <w:numPr>
        <w:numId w:val="4"/>
      </w:numPr>
    </w:pPr>
  </w:style>
  <w:style w:type="paragraph" w:styleId="Duudong5">
    <w:name w:val="List Bullet 5"/>
    <w:basedOn w:val="Binhthng"/>
    <w:qFormat/>
    <w:pPr>
      <w:numPr>
        <w:numId w:val="5"/>
      </w:numPr>
    </w:pPr>
  </w:style>
  <w:style w:type="paragraph" w:styleId="Danhsachlintuc">
    <w:name w:val="List Continue"/>
    <w:basedOn w:val="Binhthng"/>
    <w:qFormat/>
    <w:pPr>
      <w:spacing w:after="120"/>
      <w:ind w:leftChars="200" w:left="420"/>
    </w:pPr>
  </w:style>
  <w:style w:type="paragraph" w:styleId="Danhsachlintuc2">
    <w:name w:val="List Continue 2"/>
    <w:basedOn w:val="Binhthng"/>
    <w:qFormat/>
    <w:pPr>
      <w:spacing w:after="120"/>
      <w:ind w:leftChars="400" w:left="840"/>
    </w:pPr>
  </w:style>
  <w:style w:type="paragraph" w:styleId="Danhsachlintuc3">
    <w:name w:val="List Continue 3"/>
    <w:basedOn w:val="Binhthng"/>
    <w:qFormat/>
    <w:pPr>
      <w:spacing w:after="120"/>
      <w:ind w:leftChars="600" w:left="1260"/>
    </w:pPr>
  </w:style>
  <w:style w:type="paragraph" w:styleId="Danhsachlintuc4">
    <w:name w:val="List Continue 4"/>
    <w:basedOn w:val="Binhthng"/>
    <w:qFormat/>
    <w:pPr>
      <w:spacing w:after="120"/>
      <w:ind w:leftChars="800" w:left="1680"/>
    </w:pPr>
  </w:style>
  <w:style w:type="paragraph" w:styleId="Danhsachlintuc5">
    <w:name w:val="List Continue 5"/>
    <w:basedOn w:val="Binhthng"/>
    <w:qFormat/>
    <w:pPr>
      <w:spacing w:after="120"/>
      <w:ind w:leftChars="1000" w:left="2100"/>
    </w:pPr>
  </w:style>
  <w:style w:type="paragraph" w:styleId="Sudong">
    <w:name w:val="List Number"/>
    <w:basedOn w:val="Binhthng"/>
    <w:qFormat/>
    <w:pPr>
      <w:numPr>
        <w:numId w:val="6"/>
      </w:numPr>
    </w:pPr>
  </w:style>
  <w:style w:type="paragraph" w:styleId="Sudong2">
    <w:name w:val="List Number 2"/>
    <w:basedOn w:val="Binhthng"/>
    <w:qFormat/>
    <w:pPr>
      <w:numPr>
        <w:numId w:val="7"/>
      </w:numPr>
    </w:pPr>
  </w:style>
  <w:style w:type="paragraph" w:styleId="Sudong3">
    <w:name w:val="List Number 3"/>
    <w:basedOn w:val="Binhthng"/>
    <w:qFormat/>
    <w:pPr>
      <w:numPr>
        <w:numId w:val="8"/>
      </w:numPr>
    </w:pPr>
  </w:style>
  <w:style w:type="paragraph" w:styleId="Sudong4">
    <w:name w:val="List Number 4"/>
    <w:basedOn w:val="Binhthng"/>
    <w:qFormat/>
    <w:pPr>
      <w:numPr>
        <w:numId w:val="9"/>
      </w:numPr>
    </w:pPr>
  </w:style>
  <w:style w:type="paragraph" w:styleId="Sudong5">
    <w:name w:val="List Number 5"/>
    <w:basedOn w:val="Binhthng"/>
    <w:qFormat/>
    <w:pPr>
      <w:numPr>
        <w:numId w:val="10"/>
      </w:numPr>
    </w:pPr>
  </w:style>
  <w:style w:type="paragraph" w:styleId="VnbanMacro">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Phnuth">
    <w:name w:val="Message Header"/>
    <w:basedOn w:val="Binhthng"/>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rPr>
  </w:style>
  <w:style w:type="paragraph" w:styleId="ThngthngWeb">
    <w:name w:val="Normal (Web)"/>
    <w:qFormat/>
    <w:pPr>
      <w:spacing w:beforeAutospacing="1" w:afterAutospacing="1"/>
    </w:pPr>
    <w:rPr>
      <w:sz w:val="24"/>
      <w:szCs w:val="24"/>
      <w:lang w:eastAsia="zh-CN"/>
    </w:rPr>
  </w:style>
  <w:style w:type="paragraph" w:styleId="ThutlBinhthng">
    <w:name w:val="Normal Indent"/>
    <w:basedOn w:val="Binhthng"/>
    <w:qFormat/>
    <w:pPr>
      <w:ind w:firstLineChars="200" w:firstLine="420"/>
    </w:pPr>
  </w:style>
  <w:style w:type="paragraph" w:styleId="uGhichu">
    <w:name w:val="Note Heading"/>
    <w:basedOn w:val="Binhthng"/>
    <w:next w:val="Binhthng"/>
    <w:qFormat/>
    <w:pPr>
      <w:jc w:val="center"/>
    </w:pPr>
  </w:style>
  <w:style w:type="character" w:styleId="Strang">
    <w:name w:val="page number"/>
    <w:basedOn w:val="Phngmcinhcuaoanvn"/>
    <w:qFormat/>
  </w:style>
  <w:style w:type="paragraph" w:styleId="VnbanThun">
    <w:name w:val="Plain Text"/>
    <w:basedOn w:val="Binhthng"/>
    <w:qFormat/>
    <w:rPr>
      <w:rFonts w:ascii="SimSun" w:hAnsi="Courier New" w:cs="Courier New"/>
      <w:szCs w:val="21"/>
    </w:rPr>
  </w:style>
  <w:style w:type="paragraph" w:styleId="Lichao">
    <w:name w:val="Salutation"/>
    <w:basedOn w:val="Binhthng"/>
    <w:next w:val="Binhthng"/>
    <w:qFormat/>
  </w:style>
  <w:style w:type="paragraph" w:styleId="Chky">
    <w:name w:val="Signature"/>
    <w:basedOn w:val="Binhthng"/>
    <w:qFormat/>
    <w:pPr>
      <w:ind w:leftChars="2100" w:left="100"/>
    </w:pPr>
  </w:style>
  <w:style w:type="character" w:styleId="Manh">
    <w:name w:val="Strong"/>
    <w:basedOn w:val="Phngmcinhcuaoanvn"/>
    <w:qFormat/>
    <w:rPr>
      <w:b/>
      <w:bCs/>
    </w:rPr>
  </w:style>
  <w:style w:type="paragraph" w:styleId="Tiuphu">
    <w:name w:val="Subtitle"/>
    <w:basedOn w:val="Binhthng"/>
    <w:qFormat/>
    <w:pPr>
      <w:spacing w:before="240" w:after="60" w:line="312" w:lineRule="auto"/>
      <w:jc w:val="center"/>
      <w:outlineLvl w:val="1"/>
    </w:pPr>
    <w:rPr>
      <w:rFonts w:ascii="Arial" w:hAnsi="Arial" w:cs="Arial"/>
      <w:b/>
      <w:bCs/>
      <w:kern w:val="28"/>
      <w:sz w:val="32"/>
      <w:szCs w:val="32"/>
    </w:rPr>
  </w:style>
  <w:style w:type="table" w:styleId="Bangdnghiung3D1">
    <w:name w:val="Table 3D effects 1"/>
    <w:basedOn w:val="BangThngthng"/>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Bangdnghiung3D2">
    <w:name w:val="Table 3D effects 2"/>
    <w:basedOn w:val="BangThngthng"/>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Bangdnghiung3D3">
    <w:name w:val="Table 3D effects 3"/>
    <w:basedOn w:val="BangThngthng"/>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Bangdangcin1">
    <w:name w:val="Table Classic 1"/>
    <w:basedOn w:val="BangThngthng"/>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Bangdangcin2">
    <w:name w:val="Table Classic 2"/>
    <w:basedOn w:val="BangThngthng"/>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Bangdangcin3">
    <w:name w:val="Table Classic 3"/>
    <w:basedOn w:val="BangThngthng"/>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Bangdangcin4">
    <w:name w:val="Table Classic 4"/>
    <w:basedOn w:val="BangThngthng"/>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Bangdangmausc1">
    <w:name w:val="Table Colorful 1"/>
    <w:basedOn w:val="BangThngthng"/>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Bangdangmausc2">
    <w:name w:val="Table Colorful 2"/>
    <w:basedOn w:val="BangThngthng"/>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Bangdangmausc3">
    <w:name w:val="Table Colorful 3"/>
    <w:basedOn w:val="BangThngthng"/>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Bangcodangct1">
    <w:name w:val="Table Columns 1"/>
    <w:basedOn w:val="BangThngthng"/>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codangct2">
    <w:name w:val="Table Columns 2"/>
    <w:basedOn w:val="BangThngthng"/>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codangct3">
    <w:name w:val="Table Columns 3"/>
    <w:basedOn w:val="BangThngthng"/>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Bangcodangct4">
    <w:name w:val="Table Columns 4"/>
    <w:basedOn w:val="BangThngthng"/>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Bangcodangct5">
    <w:name w:val="Table Columns 5"/>
    <w:basedOn w:val="BangThngthng"/>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BangHinai">
    <w:name w:val="Table Contemporary"/>
    <w:basedOn w:val="BangThngthng"/>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BangThanhlich">
    <w:name w:val="Table Elegant"/>
    <w:basedOn w:val="BangThngthng"/>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LiBang">
    <w:name w:val="Table Grid"/>
    <w:basedOn w:val="BangThngthng"/>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angli1">
    <w:name w:val="Table Grid 1"/>
    <w:basedOn w:val="BangThngthng"/>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Bangdangli2">
    <w:name w:val="Table Grid 2"/>
    <w:basedOn w:val="BangThngthng"/>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Bangdangli3">
    <w:name w:val="Table Grid 3"/>
    <w:basedOn w:val="BangThngthng"/>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Bangdangli4">
    <w:name w:val="Table Grid 4"/>
    <w:basedOn w:val="BangThngthng"/>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Bangdangli5">
    <w:name w:val="Table Grid 5"/>
    <w:basedOn w:val="BangThngthng"/>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Bangdangli6">
    <w:name w:val="Table Grid 6"/>
    <w:basedOn w:val="BangThngthng"/>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Bangdangli7">
    <w:name w:val="Table Grid 7"/>
    <w:basedOn w:val="BangThngthng"/>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Bangdangli8">
    <w:name w:val="Table Grid 8"/>
    <w:basedOn w:val="BangThngthng"/>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Bangdangdanhsach1">
    <w:name w:val="Table List 1"/>
    <w:basedOn w:val="BangThngthng"/>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Bangdangdanhsach2">
    <w:name w:val="Table List 2"/>
    <w:basedOn w:val="BangThngthng"/>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Bangdangdanhsach3">
    <w:name w:val="Table List 3"/>
    <w:basedOn w:val="BangThngthng"/>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Bangdangdanhsach4">
    <w:name w:val="Table List 4"/>
    <w:basedOn w:val="BangThngthng"/>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Bangdangdanhsach5">
    <w:name w:val="Table List 5"/>
    <w:basedOn w:val="BangThngthng"/>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Bangdangdanhsach6">
    <w:name w:val="Table List 6"/>
    <w:basedOn w:val="BangThngthng"/>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Bangdangdanhsach7">
    <w:name w:val="Table List 7"/>
    <w:basedOn w:val="BangThngthng"/>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Bangdangdanhsach8">
    <w:name w:val="Table List 8"/>
    <w:basedOn w:val="BangThngthng"/>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DanhmucCnc">
    <w:name w:val="table of authorities"/>
    <w:basedOn w:val="Binhthng"/>
    <w:next w:val="Binhthng"/>
    <w:qFormat/>
    <w:pPr>
      <w:ind w:leftChars="200" w:left="420"/>
    </w:pPr>
  </w:style>
  <w:style w:type="paragraph" w:styleId="Banghinhminhhoa">
    <w:name w:val="table of figures"/>
    <w:basedOn w:val="Binhthng"/>
    <w:next w:val="Binhthng"/>
    <w:qFormat/>
    <w:pPr>
      <w:ind w:leftChars="200" w:left="200" w:hangingChars="200" w:hanging="200"/>
    </w:pPr>
  </w:style>
  <w:style w:type="table" w:styleId="BangChuynnghip">
    <w:name w:val="Table Professional"/>
    <w:basedOn w:val="BangThngthng"/>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Bangngian1">
    <w:name w:val="Table Simple 1"/>
    <w:basedOn w:val="BangThngthng"/>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Bangngian2">
    <w:name w:val="Table Simple 2"/>
    <w:basedOn w:val="BangThngthng"/>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Bangngian3">
    <w:name w:val="Table Simple 3"/>
    <w:basedOn w:val="BangThngthng"/>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Bangcodangtinht1">
    <w:name w:val="Table Subtle 1"/>
    <w:basedOn w:val="BangThngthng"/>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codangtinht2">
    <w:name w:val="Table Subtle 2"/>
    <w:basedOn w:val="BangThngthng"/>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theoChu">
    <w:name w:val="Table Theme"/>
    <w:basedOn w:val="BangThngthng"/>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angWeb1">
    <w:name w:val="Table Web 1"/>
    <w:basedOn w:val="BangThngthng"/>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BangdangWeb2">
    <w:name w:val="Table Web 2"/>
    <w:basedOn w:val="BangThngthng"/>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BangdangWeb3">
    <w:name w:val="Table Web 3"/>
    <w:basedOn w:val="BangThngthng"/>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u">
    <w:name w:val="Title"/>
    <w:basedOn w:val="Binhthng"/>
    <w:qFormat/>
    <w:pPr>
      <w:spacing w:before="240" w:after="60"/>
      <w:jc w:val="center"/>
      <w:outlineLvl w:val="0"/>
    </w:pPr>
    <w:rPr>
      <w:rFonts w:ascii="Arial" w:hAnsi="Arial" w:cs="Arial"/>
      <w:b/>
      <w:bCs/>
      <w:sz w:val="32"/>
      <w:szCs w:val="32"/>
    </w:rPr>
  </w:style>
  <w:style w:type="paragraph" w:styleId="uDanhmucCnc">
    <w:name w:val="toa heading"/>
    <w:basedOn w:val="Binhthng"/>
    <w:next w:val="Binhthng"/>
    <w:qFormat/>
    <w:pPr>
      <w:spacing w:before="120"/>
    </w:pPr>
    <w:rPr>
      <w:rFonts w:ascii="Arial" w:hAnsi="Arial" w:cs="Arial"/>
    </w:rPr>
  </w:style>
  <w:style w:type="paragraph" w:styleId="Mucluc1">
    <w:name w:val="toc 1"/>
    <w:basedOn w:val="Binhthng"/>
    <w:next w:val="Binhthng"/>
    <w:uiPriority w:val="39"/>
    <w:qFormat/>
  </w:style>
  <w:style w:type="paragraph" w:styleId="Mucluc2">
    <w:name w:val="toc 2"/>
    <w:basedOn w:val="Binhthng"/>
    <w:next w:val="Binhthng"/>
    <w:uiPriority w:val="39"/>
    <w:qFormat/>
    <w:pPr>
      <w:ind w:leftChars="200" w:left="420"/>
    </w:pPr>
  </w:style>
  <w:style w:type="paragraph" w:styleId="Mucluc3">
    <w:name w:val="toc 3"/>
    <w:basedOn w:val="Binhthng"/>
    <w:next w:val="Binhthng"/>
    <w:uiPriority w:val="39"/>
    <w:qFormat/>
    <w:pPr>
      <w:ind w:leftChars="400" w:left="840"/>
    </w:pPr>
  </w:style>
  <w:style w:type="paragraph" w:styleId="Mucluc4">
    <w:name w:val="toc 4"/>
    <w:basedOn w:val="Binhthng"/>
    <w:next w:val="Binhthng"/>
    <w:uiPriority w:val="39"/>
    <w:qFormat/>
    <w:pPr>
      <w:ind w:leftChars="600" w:left="1260"/>
    </w:pPr>
  </w:style>
  <w:style w:type="paragraph" w:styleId="Mucluc5">
    <w:name w:val="toc 5"/>
    <w:basedOn w:val="Binhthng"/>
    <w:next w:val="Binhthng"/>
    <w:uiPriority w:val="39"/>
    <w:qFormat/>
    <w:pPr>
      <w:ind w:leftChars="800" w:left="1680"/>
    </w:pPr>
  </w:style>
  <w:style w:type="paragraph" w:styleId="Mucluc6">
    <w:name w:val="toc 6"/>
    <w:basedOn w:val="Binhthng"/>
    <w:next w:val="Binhthng"/>
    <w:uiPriority w:val="39"/>
    <w:qFormat/>
    <w:pPr>
      <w:ind w:leftChars="1000" w:left="2100"/>
    </w:pPr>
  </w:style>
  <w:style w:type="paragraph" w:styleId="Mucluc7">
    <w:name w:val="toc 7"/>
    <w:basedOn w:val="Binhthng"/>
    <w:next w:val="Binhthng"/>
    <w:uiPriority w:val="39"/>
    <w:qFormat/>
    <w:pPr>
      <w:ind w:leftChars="1200" w:left="2520"/>
    </w:pPr>
  </w:style>
  <w:style w:type="paragraph" w:styleId="Mucluc8">
    <w:name w:val="toc 8"/>
    <w:basedOn w:val="Binhthng"/>
    <w:next w:val="Binhthng"/>
    <w:uiPriority w:val="39"/>
    <w:qFormat/>
    <w:pPr>
      <w:ind w:leftChars="1400" w:left="2940"/>
    </w:pPr>
  </w:style>
  <w:style w:type="paragraph" w:styleId="Mucluc9">
    <w:name w:val="toc 9"/>
    <w:basedOn w:val="Binhthng"/>
    <w:next w:val="Binhthng"/>
    <w:uiPriority w:val="39"/>
    <w:qFormat/>
    <w:pPr>
      <w:ind w:leftChars="1600" w:left="3360"/>
    </w:pPr>
  </w:style>
  <w:style w:type="table" w:styleId="TnnMausang">
    <w:name w:val="Light Shading"/>
    <w:basedOn w:val="BangThngthng"/>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TnnMausang-Nhnmanh1">
    <w:name w:val="Light Shading Accent 1"/>
    <w:basedOn w:val="BangThngthng"/>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TnnMausang-Nhnmanh2">
    <w:name w:val="Light Shading Accent 2"/>
    <w:basedOn w:val="BangThngthng"/>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TnnMausang-Nhnmanh3">
    <w:name w:val="Light Shading Accent 3"/>
    <w:basedOn w:val="BangThngthng"/>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TnnMausang-Nhnmanh4">
    <w:name w:val="Light Shading Accent 4"/>
    <w:basedOn w:val="BangThngthng"/>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TnnMausang-Nhnmanh5">
    <w:name w:val="Light Shading Accent 5"/>
    <w:basedOn w:val="BangThngthng"/>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TnnMausang-Nhnmanh6">
    <w:name w:val="Light Shading Accent 6"/>
    <w:basedOn w:val="BangThngthng"/>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DanhsachMausang">
    <w:name w:val="Light List"/>
    <w:basedOn w:val="BangThngthng"/>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DanhsachMausang-Nhnmanh1">
    <w:name w:val="Light List Accent 1"/>
    <w:basedOn w:val="BangThngthng"/>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DanhsachMausang-Nhnmanh2">
    <w:name w:val="Light List Accent 2"/>
    <w:basedOn w:val="BangThngthng"/>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DanhsachMausang-Nhnmanh3">
    <w:name w:val="Light List Accent 3"/>
    <w:basedOn w:val="BangThngthng"/>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DanhsachMausang-Nhnmanh4">
    <w:name w:val="Light List Accent 4"/>
    <w:basedOn w:val="BangThngthng"/>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DanhsachMausang-Nhnmanh5">
    <w:name w:val="Light List Accent 5"/>
    <w:basedOn w:val="BangThngthng"/>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DanhsachMausang-Nhnmanh6">
    <w:name w:val="Light List Accent 6"/>
    <w:basedOn w:val="BangThngthng"/>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Mausang">
    <w:name w:val="Light Grid"/>
    <w:basedOn w:val="BangThngthng"/>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Mausang-Nhnmanh1">
    <w:name w:val="Light Grid Accent 1"/>
    <w:basedOn w:val="BangThngthng"/>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Mausang-Nhnmanh2">
    <w:name w:val="Light Grid Accent 2"/>
    <w:basedOn w:val="BangThngthng"/>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Mausang-Nhnmanh3">
    <w:name w:val="Light Grid Accent 3"/>
    <w:basedOn w:val="BangThngthng"/>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Mausang-Nhnmanh4">
    <w:name w:val="Light Grid Accent 4"/>
    <w:basedOn w:val="BangThngthng"/>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Mausang-Nhnmanh5">
    <w:name w:val="Light Grid Accent 5"/>
    <w:basedOn w:val="BangThngthng"/>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Mausang-Nhnmanh6">
    <w:name w:val="Light Grid Accent 6"/>
    <w:basedOn w:val="BangThngthng"/>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TnnVa1">
    <w:name w:val="Medium Shading 1"/>
    <w:basedOn w:val="BangThngthng"/>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nnVa1-Nhnmanh1">
    <w:name w:val="Medium Shading 1 Accent 1"/>
    <w:basedOn w:val="BangThngthng"/>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nnVa1-Nhnmanh2">
    <w:name w:val="Medium Shading 1 Accent 2"/>
    <w:basedOn w:val="BangThngthng"/>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TnnVa1-Nhnmanh3">
    <w:name w:val="Medium Shading 1 Accent 3"/>
    <w:basedOn w:val="BangThngthng"/>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TnnVa1-Nhnmanh4">
    <w:name w:val="Medium Shading 1 Accent 4"/>
    <w:basedOn w:val="BangThngthng"/>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TnnVa1-Nhnmanh5">
    <w:name w:val="Medium Shading 1 Accent 5"/>
    <w:basedOn w:val="BangThngthng"/>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TnnVa1-Nhnmanh6">
    <w:name w:val="Medium Shading 1 Accent 6"/>
    <w:basedOn w:val="BangThngthng"/>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TnnVa2">
    <w:name w:val="Medium Shading 2"/>
    <w:basedOn w:val="BangThngthng"/>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1">
    <w:name w:val="Medium Shading 2 Accent 1"/>
    <w:basedOn w:val="BangThngthng"/>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2">
    <w:name w:val="Medium Shading 2 Accent 2"/>
    <w:basedOn w:val="BangThngthng"/>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3">
    <w:name w:val="Medium Shading 2 Accent 3"/>
    <w:basedOn w:val="BangThngthng"/>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4">
    <w:name w:val="Medium Shading 2 Accent 4"/>
    <w:basedOn w:val="BangThngthng"/>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5">
    <w:name w:val="Medium Shading 2 Accent 5"/>
    <w:basedOn w:val="BangThngthng"/>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6">
    <w:name w:val="Medium Shading 2 Accent 6"/>
    <w:basedOn w:val="BangThngthng"/>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DanhsachVa1">
    <w:name w:val="Medium List 1"/>
    <w:basedOn w:val="BangThngthng"/>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DanhsachVa1-Nhnmanh1">
    <w:name w:val="Medium List 1 Accent 1"/>
    <w:basedOn w:val="BangThngthng"/>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DanhsachVa1-Nhnmanh2">
    <w:name w:val="Medium List 1 Accent 2"/>
    <w:basedOn w:val="BangThngthng"/>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DanhsachVa1-Nhnmanh3">
    <w:name w:val="Medium List 1 Accent 3"/>
    <w:basedOn w:val="BangThngthng"/>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DanhsachVa1-Nhnmanh4">
    <w:name w:val="Medium List 1 Accent 4"/>
    <w:basedOn w:val="BangThngthng"/>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DanhsachVa1-Nhnmanh5">
    <w:name w:val="Medium List 1 Accent 5"/>
    <w:basedOn w:val="BangThngthng"/>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DanhsachVa1-Nhnmanh6">
    <w:name w:val="Medium List 1 Accent 6"/>
    <w:basedOn w:val="BangThngthng"/>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DanhsachVa2">
    <w:name w:val="Medium List 2"/>
    <w:basedOn w:val="BangThngthng"/>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DanhsachVa2-Nhnmanh1">
    <w:name w:val="Medium List 2 Accent 1"/>
    <w:basedOn w:val="BangThngthng"/>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DanhsachVa2-Nhnmanh2">
    <w:name w:val="Medium List 2 Accent 2"/>
    <w:basedOn w:val="BangThngthng"/>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DanhsachVa2-Nhnmanh3">
    <w:name w:val="Medium List 2 Accent 3"/>
    <w:basedOn w:val="BangThngthng"/>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DanhsachVa2-Nhnmanh4">
    <w:name w:val="Medium List 2 Accent 4"/>
    <w:basedOn w:val="BangThngthng"/>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DanhsachVa2-Nhnmanh5">
    <w:name w:val="Medium List 2 Accent 5"/>
    <w:basedOn w:val="BangThngthng"/>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DanhsachVa2-Nhnmanh6">
    <w:name w:val="Medium List 2 Accent 6"/>
    <w:basedOn w:val="BangThngthng"/>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LiVa1">
    <w:name w:val="Medium Grid 1"/>
    <w:basedOn w:val="BangThngthng"/>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LiVa1-Nhnmanh1">
    <w:name w:val="Medium Grid 1 Accent 1"/>
    <w:basedOn w:val="BangThngthng"/>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LiVa1-Nhnmanh2">
    <w:name w:val="Medium Grid 1 Accent 2"/>
    <w:basedOn w:val="BangThngthng"/>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LiVa1-Nhnmanh3">
    <w:name w:val="Medium Grid 1 Accent 3"/>
    <w:basedOn w:val="BangThngthng"/>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LiVa1-Nhnmanh4">
    <w:name w:val="Medium Grid 1 Accent 4"/>
    <w:basedOn w:val="BangThngthng"/>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Va1-Nhnmanh5">
    <w:name w:val="Medium Grid 1 Accent 5"/>
    <w:basedOn w:val="BangThngthng"/>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LiVa1-Nhnmanh6">
    <w:name w:val="Medium Grid 1 Accent 6"/>
    <w:basedOn w:val="BangThngthng"/>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LiVa2">
    <w:name w:val="Medium Grid 2"/>
    <w:basedOn w:val="BangThngthng"/>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LiVa2-Nhnmanh1">
    <w:name w:val="Medium Grid 2 Accent 1"/>
    <w:basedOn w:val="BangThngthng"/>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LiVa2-Nhnmanh2">
    <w:name w:val="Medium Grid 2 Accent 2"/>
    <w:basedOn w:val="BangThngthng"/>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LiVa2-Nhnmanh3">
    <w:name w:val="Medium Grid 2 Accent 3"/>
    <w:basedOn w:val="BangThngthng"/>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LiVa2-Nhnmanh4">
    <w:name w:val="Medium Grid 2 Accent 4"/>
    <w:basedOn w:val="BangThngthng"/>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LiVa2-Nhnmanh5">
    <w:name w:val="Medium Grid 2 Accent 5"/>
    <w:basedOn w:val="BangThngthng"/>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LiVa2-Nhnmanh6">
    <w:name w:val="Medium Grid 2 Accent 6"/>
    <w:basedOn w:val="BangThngthng"/>
    <w:uiPriority w:val="68"/>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LiVa3">
    <w:name w:val="Medium Grid 3"/>
    <w:basedOn w:val="BangThngthng"/>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LiVa3-Nhnmanh1">
    <w:name w:val="Medium Grid 3 Accent 1"/>
    <w:basedOn w:val="BangThngthng"/>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LiVa3-Nhnmanh2">
    <w:name w:val="Medium Grid 3 Accent 2"/>
    <w:basedOn w:val="BangThngthng"/>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LiVa3-Nhnmanh3">
    <w:name w:val="Medium Grid 3 Accent 3"/>
    <w:basedOn w:val="BangThngthng"/>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LiVa3-Nhnmanh4">
    <w:name w:val="Medium Grid 3 Accent 4"/>
    <w:basedOn w:val="BangThngthng"/>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LiVa3-Nhnmanh5">
    <w:name w:val="Medium Grid 3 Accent 5"/>
    <w:basedOn w:val="BangThngthng"/>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LiVa3-Nhnmanh6">
    <w:name w:val="Medium Grid 3 Accent 6"/>
    <w:basedOn w:val="BangThngthng"/>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nhsachSm">
    <w:name w:val="Dark List"/>
    <w:basedOn w:val="BangThngthng"/>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nhsachSm-Nhnmanh1">
    <w:name w:val="Dark List Accent 1"/>
    <w:basedOn w:val="BangThngthng"/>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nhsachSm-Nhnmanh2">
    <w:name w:val="Dark List Accent 2"/>
    <w:basedOn w:val="BangThngthng"/>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nhsachSm-Nhnmanh3">
    <w:name w:val="Dark List Accent 3"/>
    <w:basedOn w:val="BangThngthng"/>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nhsachSm-Nhnmanh4">
    <w:name w:val="Dark List Accent 4"/>
    <w:basedOn w:val="BangThngthng"/>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nhsachSm-Nhnmanh5">
    <w:name w:val="Dark List Accent 5"/>
    <w:basedOn w:val="BangThngthng"/>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nhsachSm-Nhnmanh6">
    <w:name w:val="Dark List Accent 6"/>
    <w:basedOn w:val="BangThngthng"/>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nnScs">
    <w:name w:val="Colorful Shading"/>
    <w:basedOn w:val="BangThngthng"/>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TnnScs-Nhnmanh1">
    <w:name w:val="Colorful Shading Accent 1"/>
    <w:basedOn w:val="BangThngthng"/>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TnnScs-Nhnmanh2">
    <w:name w:val="Colorful Shading Accent 2"/>
    <w:basedOn w:val="BangThngthng"/>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TnnScs-Nhnmanh3">
    <w:name w:val="Colorful Shading Accent 3"/>
    <w:basedOn w:val="BangThngthng"/>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TnnScs-Nhnmanh4">
    <w:name w:val="Colorful Shading Accent 4"/>
    <w:basedOn w:val="BangThngthng"/>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TnnScs-Nhnmanh5">
    <w:name w:val="Colorful Shading Accent 5"/>
    <w:basedOn w:val="BangThngthng"/>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nnScs-Nhnmanh6">
    <w:name w:val="Colorful Shading Accent 6"/>
    <w:basedOn w:val="BangThngthng"/>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DanhsachScs">
    <w:name w:val="Colorful List"/>
    <w:basedOn w:val="BangThngthng"/>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DanhsachScs-Nhnmanh1">
    <w:name w:val="Colorful List Accent 1"/>
    <w:basedOn w:val="BangThngthng"/>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DanhsachScs-Nhnmanh2">
    <w:name w:val="Colorful List Accent 2"/>
    <w:basedOn w:val="BangThngthng"/>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DanhsachScs-Nhnmanh3">
    <w:name w:val="Colorful List Accent 3"/>
    <w:basedOn w:val="BangThngthng"/>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DanhsachScs-Nhnmanh4">
    <w:name w:val="Colorful List Accent 4"/>
    <w:basedOn w:val="BangThngthng"/>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DanhsachScs-Nhnmanh5">
    <w:name w:val="Colorful List Accent 5"/>
    <w:basedOn w:val="BangThngthng"/>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DanhsachScs-Nhnmanh6">
    <w:name w:val="Colorful List Accent 6"/>
    <w:basedOn w:val="BangThngthng"/>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LiScs">
    <w:name w:val="Colorful Grid"/>
    <w:basedOn w:val="BangThngthng"/>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iScs-Nhnmanh1">
    <w:name w:val="Colorful Grid Accent 1"/>
    <w:basedOn w:val="BangThngthng"/>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LiScs-Nhnmanh2">
    <w:name w:val="Colorful Grid Accent 2"/>
    <w:basedOn w:val="BangThngthng"/>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LiScs-Nhnmanh3">
    <w:name w:val="Colorful Grid Accent 3"/>
    <w:basedOn w:val="BangThngthng"/>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LiScs-Nhnmanh4">
    <w:name w:val="Colorful Grid Accent 4"/>
    <w:basedOn w:val="BangThngthng"/>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LiScs-Nhnmanh5">
    <w:name w:val="Colorful Grid Accent 5"/>
    <w:basedOn w:val="BangThngthng"/>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LiScs-Nhnmanh6">
    <w:name w:val="Colorful Grid Accent 6"/>
    <w:basedOn w:val="BangThngthng"/>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oancuaDanhsach">
    <w:name w:val="List Paragraph"/>
    <w:basedOn w:val="Binhthng"/>
    <w:uiPriority w:val="34"/>
    <w:qFormat/>
    <w:pPr>
      <w:spacing w:line="278" w:lineRule="auto"/>
      <w:ind w:left="720"/>
      <w:contextualSpacing/>
    </w:pPr>
    <w:rPr>
      <w:kern w:val="2"/>
      <w14:ligatures w14:val="standardContextual"/>
    </w:rPr>
  </w:style>
  <w:style w:type="paragraph" w:styleId="uMucluc">
    <w:name w:val="TOC Heading"/>
    <w:basedOn w:val="u1"/>
    <w:next w:val="Binhthng"/>
    <w:uiPriority w:val="39"/>
    <w:unhideWhenUsed/>
    <w:qFormat/>
    <w:rsid w:val="00DC6F25"/>
    <w:pPr>
      <w:spacing w:before="240" w:after="0" w:line="259" w:lineRule="auto"/>
      <w:outlineLvl w:val="9"/>
    </w:pPr>
    <w:rPr>
      <w:rFonts w:ascii="Aptos Display" w:eastAsia="Times New Roman" w:hAnsi="Aptos Display"/>
      <w:b w:val="0"/>
      <w:bCs w:val="0"/>
      <w:color w:val="0F4761"/>
      <w:kern w:val="0"/>
      <w:sz w:val="32"/>
      <w:szCs w:val="32"/>
      <w:lang w:eastAsia="en-US"/>
    </w:rPr>
  </w:style>
  <w:style w:type="table" w:customStyle="1" w:styleId="TableGrid0">
    <w:name w:val="Table Grid_0"/>
    <w:basedOn w:val="BangThngthng"/>
    <w:uiPriority w:val="39"/>
    <w:rsid w:val="00B6223D"/>
    <w:rPr>
      <w:rFonts w:ascii="Aptos" w:eastAsia="Aptos" w:hAnsi="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1853AF"/>
    <w:rPr>
      <w:rFonts w:eastAsia="Times New Roman"/>
      <w:i/>
      <w:iCs/>
      <w:kern w:val="2"/>
      <w:sz w:val="28"/>
      <w:szCs w:val="24"/>
      <w14:ligatures w14:val="standardContextual"/>
    </w:rPr>
  </w:style>
  <w:style w:type="character" w:styleId="cpChagiiquyt">
    <w:name w:val="Unresolved Mention"/>
    <w:basedOn w:val="Phngmcinhcuaoanvn"/>
    <w:uiPriority w:val="99"/>
    <w:semiHidden/>
    <w:unhideWhenUsed/>
    <w:rsid w:val="00742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0145">
      <w:bodyDiv w:val="1"/>
      <w:marLeft w:val="0"/>
      <w:marRight w:val="0"/>
      <w:marTop w:val="0"/>
      <w:marBottom w:val="0"/>
      <w:divBdr>
        <w:top w:val="none" w:sz="0" w:space="0" w:color="auto"/>
        <w:left w:val="none" w:sz="0" w:space="0" w:color="auto"/>
        <w:bottom w:val="none" w:sz="0" w:space="0" w:color="auto"/>
        <w:right w:val="none" w:sz="0" w:space="0" w:color="auto"/>
      </w:divBdr>
    </w:div>
    <w:div w:id="25371392">
      <w:bodyDiv w:val="1"/>
      <w:marLeft w:val="0"/>
      <w:marRight w:val="0"/>
      <w:marTop w:val="0"/>
      <w:marBottom w:val="0"/>
      <w:divBdr>
        <w:top w:val="none" w:sz="0" w:space="0" w:color="auto"/>
        <w:left w:val="none" w:sz="0" w:space="0" w:color="auto"/>
        <w:bottom w:val="none" w:sz="0" w:space="0" w:color="auto"/>
        <w:right w:val="none" w:sz="0" w:space="0" w:color="auto"/>
      </w:divBdr>
      <w:divsChild>
        <w:div w:id="2107991411">
          <w:marLeft w:val="0"/>
          <w:marRight w:val="0"/>
          <w:marTop w:val="0"/>
          <w:marBottom w:val="0"/>
          <w:divBdr>
            <w:top w:val="none" w:sz="0" w:space="0" w:color="auto"/>
            <w:left w:val="none" w:sz="0" w:space="0" w:color="auto"/>
            <w:bottom w:val="none" w:sz="0" w:space="0" w:color="auto"/>
            <w:right w:val="none" w:sz="0" w:space="0" w:color="auto"/>
          </w:divBdr>
        </w:div>
      </w:divsChild>
    </w:div>
    <w:div w:id="48965428">
      <w:bodyDiv w:val="1"/>
      <w:marLeft w:val="0"/>
      <w:marRight w:val="0"/>
      <w:marTop w:val="0"/>
      <w:marBottom w:val="0"/>
      <w:divBdr>
        <w:top w:val="none" w:sz="0" w:space="0" w:color="auto"/>
        <w:left w:val="none" w:sz="0" w:space="0" w:color="auto"/>
        <w:bottom w:val="none" w:sz="0" w:space="0" w:color="auto"/>
        <w:right w:val="none" w:sz="0" w:space="0" w:color="auto"/>
      </w:divBdr>
      <w:divsChild>
        <w:div w:id="1074351396">
          <w:marLeft w:val="0"/>
          <w:marRight w:val="0"/>
          <w:marTop w:val="0"/>
          <w:marBottom w:val="0"/>
          <w:divBdr>
            <w:top w:val="none" w:sz="0" w:space="0" w:color="auto"/>
            <w:left w:val="none" w:sz="0" w:space="0" w:color="auto"/>
            <w:bottom w:val="none" w:sz="0" w:space="0" w:color="auto"/>
            <w:right w:val="none" w:sz="0" w:space="0" w:color="auto"/>
          </w:divBdr>
        </w:div>
      </w:divsChild>
    </w:div>
    <w:div w:id="56318774">
      <w:bodyDiv w:val="1"/>
      <w:marLeft w:val="0"/>
      <w:marRight w:val="0"/>
      <w:marTop w:val="0"/>
      <w:marBottom w:val="0"/>
      <w:divBdr>
        <w:top w:val="none" w:sz="0" w:space="0" w:color="auto"/>
        <w:left w:val="none" w:sz="0" w:space="0" w:color="auto"/>
        <w:bottom w:val="none" w:sz="0" w:space="0" w:color="auto"/>
        <w:right w:val="none" w:sz="0" w:space="0" w:color="auto"/>
      </w:divBdr>
      <w:divsChild>
        <w:div w:id="1537084260">
          <w:marLeft w:val="0"/>
          <w:marRight w:val="0"/>
          <w:marTop w:val="0"/>
          <w:marBottom w:val="0"/>
          <w:divBdr>
            <w:top w:val="none" w:sz="0" w:space="0" w:color="auto"/>
            <w:left w:val="none" w:sz="0" w:space="0" w:color="auto"/>
            <w:bottom w:val="none" w:sz="0" w:space="0" w:color="auto"/>
            <w:right w:val="none" w:sz="0" w:space="0" w:color="auto"/>
          </w:divBdr>
        </w:div>
      </w:divsChild>
    </w:div>
    <w:div w:id="132987567">
      <w:bodyDiv w:val="1"/>
      <w:marLeft w:val="0"/>
      <w:marRight w:val="0"/>
      <w:marTop w:val="0"/>
      <w:marBottom w:val="0"/>
      <w:divBdr>
        <w:top w:val="none" w:sz="0" w:space="0" w:color="auto"/>
        <w:left w:val="none" w:sz="0" w:space="0" w:color="auto"/>
        <w:bottom w:val="none" w:sz="0" w:space="0" w:color="auto"/>
        <w:right w:val="none" w:sz="0" w:space="0" w:color="auto"/>
      </w:divBdr>
      <w:divsChild>
        <w:div w:id="1325818026">
          <w:marLeft w:val="0"/>
          <w:marRight w:val="0"/>
          <w:marTop w:val="0"/>
          <w:marBottom w:val="0"/>
          <w:divBdr>
            <w:top w:val="none" w:sz="0" w:space="0" w:color="auto"/>
            <w:left w:val="none" w:sz="0" w:space="0" w:color="auto"/>
            <w:bottom w:val="none" w:sz="0" w:space="0" w:color="auto"/>
            <w:right w:val="none" w:sz="0" w:space="0" w:color="auto"/>
          </w:divBdr>
        </w:div>
      </w:divsChild>
    </w:div>
    <w:div w:id="154297350">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
    <w:div w:id="245769159">
      <w:bodyDiv w:val="1"/>
      <w:marLeft w:val="0"/>
      <w:marRight w:val="0"/>
      <w:marTop w:val="0"/>
      <w:marBottom w:val="0"/>
      <w:divBdr>
        <w:top w:val="none" w:sz="0" w:space="0" w:color="auto"/>
        <w:left w:val="none" w:sz="0" w:space="0" w:color="auto"/>
        <w:bottom w:val="none" w:sz="0" w:space="0" w:color="auto"/>
        <w:right w:val="none" w:sz="0" w:space="0" w:color="auto"/>
      </w:divBdr>
    </w:div>
    <w:div w:id="276841523">
      <w:bodyDiv w:val="1"/>
      <w:marLeft w:val="0"/>
      <w:marRight w:val="0"/>
      <w:marTop w:val="0"/>
      <w:marBottom w:val="0"/>
      <w:divBdr>
        <w:top w:val="none" w:sz="0" w:space="0" w:color="auto"/>
        <w:left w:val="none" w:sz="0" w:space="0" w:color="auto"/>
        <w:bottom w:val="none" w:sz="0" w:space="0" w:color="auto"/>
        <w:right w:val="none" w:sz="0" w:space="0" w:color="auto"/>
      </w:divBdr>
    </w:div>
    <w:div w:id="290286183">
      <w:bodyDiv w:val="1"/>
      <w:marLeft w:val="0"/>
      <w:marRight w:val="0"/>
      <w:marTop w:val="0"/>
      <w:marBottom w:val="0"/>
      <w:divBdr>
        <w:top w:val="none" w:sz="0" w:space="0" w:color="auto"/>
        <w:left w:val="none" w:sz="0" w:space="0" w:color="auto"/>
        <w:bottom w:val="none" w:sz="0" w:space="0" w:color="auto"/>
        <w:right w:val="none" w:sz="0" w:space="0" w:color="auto"/>
      </w:divBdr>
    </w:div>
    <w:div w:id="311369555">
      <w:bodyDiv w:val="1"/>
      <w:marLeft w:val="0"/>
      <w:marRight w:val="0"/>
      <w:marTop w:val="0"/>
      <w:marBottom w:val="0"/>
      <w:divBdr>
        <w:top w:val="none" w:sz="0" w:space="0" w:color="auto"/>
        <w:left w:val="none" w:sz="0" w:space="0" w:color="auto"/>
        <w:bottom w:val="none" w:sz="0" w:space="0" w:color="auto"/>
        <w:right w:val="none" w:sz="0" w:space="0" w:color="auto"/>
      </w:divBdr>
    </w:div>
    <w:div w:id="327221984">
      <w:bodyDiv w:val="1"/>
      <w:marLeft w:val="0"/>
      <w:marRight w:val="0"/>
      <w:marTop w:val="0"/>
      <w:marBottom w:val="0"/>
      <w:divBdr>
        <w:top w:val="none" w:sz="0" w:space="0" w:color="auto"/>
        <w:left w:val="none" w:sz="0" w:space="0" w:color="auto"/>
        <w:bottom w:val="none" w:sz="0" w:space="0" w:color="auto"/>
        <w:right w:val="none" w:sz="0" w:space="0" w:color="auto"/>
      </w:divBdr>
      <w:divsChild>
        <w:div w:id="67580892">
          <w:marLeft w:val="0"/>
          <w:marRight w:val="0"/>
          <w:marTop w:val="0"/>
          <w:marBottom w:val="0"/>
          <w:divBdr>
            <w:top w:val="none" w:sz="0" w:space="0" w:color="auto"/>
            <w:left w:val="none" w:sz="0" w:space="0" w:color="auto"/>
            <w:bottom w:val="none" w:sz="0" w:space="0" w:color="auto"/>
            <w:right w:val="none" w:sz="0" w:space="0" w:color="auto"/>
          </w:divBdr>
          <w:divsChild>
            <w:div w:id="583803549">
              <w:marLeft w:val="0"/>
              <w:marRight w:val="0"/>
              <w:marTop w:val="0"/>
              <w:marBottom w:val="0"/>
              <w:divBdr>
                <w:top w:val="none" w:sz="0" w:space="0" w:color="auto"/>
                <w:left w:val="none" w:sz="0" w:space="0" w:color="auto"/>
                <w:bottom w:val="none" w:sz="0" w:space="0" w:color="auto"/>
                <w:right w:val="none" w:sz="0" w:space="0" w:color="auto"/>
              </w:divBdr>
            </w:div>
            <w:div w:id="2005670317">
              <w:marLeft w:val="0"/>
              <w:marRight w:val="0"/>
              <w:marTop w:val="0"/>
              <w:marBottom w:val="0"/>
              <w:divBdr>
                <w:top w:val="none" w:sz="0" w:space="0" w:color="auto"/>
                <w:left w:val="none" w:sz="0" w:space="0" w:color="auto"/>
                <w:bottom w:val="none" w:sz="0" w:space="0" w:color="auto"/>
                <w:right w:val="none" w:sz="0" w:space="0" w:color="auto"/>
              </w:divBdr>
            </w:div>
            <w:div w:id="128060846">
              <w:marLeft w:val="0"/>
              <w:marRight w:val="0"/>
              <w:marTop w:val="0"/>
              <w:marBottom w:val="0"/>
              <w:divBdr>
                <w:top w:val="none" w:sz="0" w:space="0" w:color="auto"/>
                <w:left w:val="none" w:sz="0" w:space="0" w:color="auto"/>
                <w:bottom w:val="none" w:sz="0" w:space="0" w:color="auto"/>
                <w:right w:val="none" w:sz="0" w:space="0" w:color="auto"/>
              </w:divBdr>
            </w:div>
            <w:div w:id="1382752682">
              <w:marLeft w:val="0"/>
              <w:marRight w:val="0"/>
              <w:marTop w:val="0"/>
              <w:marBottom w:val="0"/>
              <w:divBdr>
                <w:top w:val="none" w:sz="0" w:space="0" w:color="auto"/>
                <w:left w:val="none" w:sz="0" w:space="0" w:color="auto"/>
                <w:bottom w:val="none" w:sz="0" w:space="0" w:color="auto"/>
                <w:right w:val="none" w:sz="0" w:space="0" w:color="auto"/>
              </w:divBdr>
            </w:div>
            <w:div w:id="263999319">
              <w:marLeft w:val="0"/>
              <w:marRight w:val="0"/>
              <w:marTop w:val="0"/>
              <w:marBottom w:val="0"/>
              <w:divBdr>
                <w:top w:val="none" w:sz="0" w:space="0" w:color="auto"/>
                <w:left w:val="none" w:sz="0" w:space="0" w:color="auto"/>
                <w:bottom w:val="none" w:sz="0" w:space="0" w:color="auto"/>
                <w:right w:val="none" w:sz="0" w:space="0" w:color="auto"/>
              </w:divBdr>
            </w:div>
            <w:div w:id="1259481979">
              <w:marLeft w:val="0"/>
              <w:marRight w:val="0"/>
              <w:marTop w:val="0"/>
              <w:marBottom w:val="0"/>
              <w:divBdr>
                <w:top w:val="none" w:sz="0" w:space="0" w:color="auto"/>
                <w:left w:val="none" w:sz="0" w:space="0" w:color="auto"/>
                <w:bottom w:val="none" w:sz="0" w:space="0" w:color="auto"/>
                <w:right w:val="none" w:sz="0" w:space="0" w:color="auto"/>
              </w:divBdr>
            </w:div>
            <w:div w:id="445276118">
              <w:marLeft w:val="0"/>
              <w:marRight w:val="0"/>
              <w:marTop w:val="0"/>
              <w:marBottom w:val="0"/>
              <w:divBdr>
                <w:top w:val="none" w:sz="0" w:space="0" w:color="auto"/>
                <w:left w:val="none" w:sz="0" w:space="0" w:color="auto"/>
                <w:bottom w:val="none" w:sz="0" w:space="0" w:color="auto"/>
                <w:right w:val="none" w:sz="0" w:space="0" w:color="auto"/>
              </w:divBdr>
            </w:div>
            <w:div w:id="9503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6608">
      <w:bodyDiv w:val="1"/>
      <w:marLeft w:val="0"/>
      <w:marRight w:val="0"/>
      <w:marTop w:val="0"/>
      <w:marBottom w:val="0"/>
      <w:divBdr>
        <w:top w:val="none" w:sz="0" w:space="0" w:color="auto"/>
        <w:left w:val="none" w:sz="0" w:space="0" w:color="auto"/>
        <w:bottom w:val="none" w:sz="0" w:space="0" w:color="auto"/>
        <w:right w:val="none" w:sz="0" w:space="0" w:color="auto"/>
      </w:divBdr>
      <w:divsChild>
        <w:div w:id="1410007424">
          <w:marLeft w:val="0"/>
          <w:marRight w:val="0"/>
          <w:marTop w:val="0"/>
          <w:marBottom w:val="0"/>
          <w:divBdr>
            <w:top w:val="none" w:sz="0" w:space="0" w:color="auto"/>
            <w:left w:val="none" w:sz="0" w:space="0" w:color="auto"/>
            <w:bottom w:val="none" w:sz="0" w:space="0" w:color="auto"/>
            <w:right w:val="none" w:sz="0" w:space="0" w:color="auto"/>
          </w:divBdr>
        </w:div>
      </w:divsChild>
    </w:div>
    <w:div w:id="370761458">
      <w:bodyDiv w:val="1"/>
      <w:marLeft w:val="0"/>
      <w:marRight w:val="0"/>
      <w:marTop w:val="0"/>
      <w:marBottom w:val="0"/>
      <w:divBdr>
        <w:top w:val="none" w:sz="0" w:space="0" w:color="auto"/>
        <w:left w:val="none" w:sz="0" w:space="0" w:color="auto"/>
        <w:bottom w:val="none" w:sz="0" w:space="0" w:color="auto"/>
        <w:right w:val="none" w:sz="0" w:space="0" w:color="auto"/>
      </w:divBdr>
    </w:div>
    <w:div w:id="399015925">
      <w:bodyDiv w:val="1"/>
      <w:marLeft w:val="0"/>
      <w:marRight w:val="0"/>
      <w:marTop w:val="0"/>
      <w:marBottom w:val="0"/>
      <w:divBdr>
        <w:top w:val="none" w:sz="0" w:space="0" w:color="auto"/>
        <w:left w:val="none" w:sz="0" w:space="0" w:color="auto"/>
        <w:bottom w:val="none" w:sz="0" w:space="0" w:color="auto"/>
        <w:right w:val="none" w:sz="0" w:space="0" w:color="auto"/>
      </w:divBdr>
    </w:div>
    <w:div w:id="402215316">
      <w:bodyDiv w:val="1"/>
      <w:marLeft w:val="0"/>
      <w:marRight w:val="0"/>
      <w:marTop w:val="0"/>
      <w:marBottom w:val="0"/>
      <w:divBdr>
        <w:top w:val="none" w:sz="0" w:space="0" w:color="auto"/>
        <w:left w:val="none" w:sz="0" w:space="0" w:color="auto"/>
        <w:bottom w:val="none" w:sz="0" w:space="0" w:color="auto"/>
        <w:right w:val="none" w:sz="0" w:space="0" w:color="auto"/>
      </w:divBdr>
    </w:div>
    <w:div w:id="450976793">
      <w:bodyDiv w:val="1"/>
      <w:marLeft w:val="0"/>
      <w:marRight w:val="0"/>
      <w:marTop w:val="0"/>
      <w:marBottom w:val="0"/>
      <w:divBdr>
        <w:top w:val="none" w:sz="0" w:space="0" w:color="auto"/>
        <w:left w:val="none" w:sz="0" w:space="0" w:color="auto"/>
        <w:bottom w:val="none" w:sz="0" w:space="0" w:color="auto"/>
        <w:right w:val="none" w:sz="0" w:space="0" w:color="auto"/>
      </w:divBdr>
    </w:div>
    <w:div w:id="553129180">
      <w:bodyDiv w:val="1"/>
      <w:marLeft w:val="0"/>
      <w:marRight w:val="0"/>
      <w:marTop w:val="0"/>
      <w:marBottom w:val="0"/>
      <w:divBdr>
        <w:top w:val="none" w:sz="0" w:space="0" w:color="auto"/>
        <w:left w:val="none" w:sz="0" w:space="0" w:color="auto"/>
        <w:bottom w:val="none" w:sz="0" w:space="0" w:color="auto"/>
        <w:right w:val="none" w:sz="0" w:space="0" w:color="auto"/>
      </w:divBdr>
    </w:div>
    <w:div w:id="593056977">
      <w:bodyDiv w:val="1"/>
      <w:marLeft w:val="0"/>
      <w:marRight w:val="0"/>
      <w:marTop w:val="0"/>
      <w:marBottom w:val="0"/>
      <w:divBdr>
        <w:top w:val="none" w:sz="0" w:space="0" w:color="auto"/>
        <w:left w:val="none" w:sz="0" w:space="0" w:color="auto"/>
        <w:bottom w:val="none" w:sz="0" w:space="0" w:color="auto"/>
        <w:right w:val="none" w:sz="0" w:space="0" w:color="auto"/>
      </w:divBdr>
      <w:divsChild>
        <w:div w:id="2030259606">
          <w:marLeft w:val="0"/>
          <w:marRight w:val="0"/>
          <w:marTop w:val="0"/>
          <w:marBottom w:val="0"/>
          <w:divBdr>
            <w:top w:val="none" w:sz="0" w:space="0" w:color="auto"/>
            <w:left w:val="none" w:sz="0" w:space="0" w:color="auto"/>
            <w:bottom w:val="none" w:sz="0" w:space="0" w:color="auto"/>
            <w:right w:val="none" w:sz="0" w:space="0" w:color="auto"/>
          </w:divBdr>
        </w:div>
      </w:divsChild>
    </w:div>
    <w:div w:id="604339929">
      <w:bodyDiv w:val="1"/>
      <w:marLeft w:val="0"/>
      <w:marRight w:val="0"/>
      <w:marTop w:val="0"/>
      <w:marBottom w:val="0"/>
      <w:divBdr>
        <w:top w:val="none" w:sz="0" w:space="0" w:color="auto"/>
        <w:left w:val="none" w:sz="0" w:space="0" w:color="auto"/>
        <w:bottom w:val="none" w:sz="0" w:space="0" w:color="auto"/>
        <w:right w:val="none" w:sz="0" w:space="0" w:color="auto"/>
      </w:divBdr>
    </w:div>
    <w:div w:id="617638930">
      <w:bodyDiv w:val="1"/>
      <w:marLeft w:val="0"/>
      <w:marRight w:val="0"/>
      <w:marTop w:val="0"/>
      <w:marBottom w:val="0"/>
      <w:divBdr>
        <w:top w:val="none" w:sz="0" w:space="0" w:color="auto"/>
        <w:left w:val="none" w:sz="0" w:space="0" w:color="auto"/>
        <w:bottom w:val="none" w:sz="0" w:space="0" w:color="auto"/>
        <w:right w:val="none" w:sz="0" w:space="0" w:color="auto"/>
      </w:divBdr>
    </w:div>
    <w:div w:id="678045459">
      <w:bodyDiv w:val="1"/>
      <w:marLeft w:val="0"/>
      <w:marRight w:val="0"/>
      <w:marTop w:val="0"/>
      <w:marBottom w:val="0"/>
      <w:divBdr>
        <w:top w:val="none" w:sz="0" w:space="0" w:color="auto"/>
        <w:left w:val="none" w:sz="0" w:space="0" w:color="auto"/>
        <w:bottom w:val="none" w:sz="0" w:space="0" w:color="auto"/>
        <w:right w:val="none" w:sz="0" w:space="0" w:color="auto"/>
      </w:divBdr>
      <w:divsChild>
        <w:div w:id="379668216">
          <w:marLeft w:val="0"/>
          <w:marRight w:val="0"/>
          <w:marTop w:val="0"/>
          <w:marBottom w:val="0"/>
          <w:divBdr>
            <w:top w:val="none" w:sz="0" w:space="0" w:color="auto"/>
            <w:left w:val="none" w:sz="0" w:space="0" w:color="auto"/>
            <w:bottom w:val="none" w:sz="0" w:space="0" w:color="auto"/>
            <w:right w:val="none" w:sz="0" w:space="0" w:color="auto"/>
          </w:divBdr>
        </w:div>
      </w:divsChild>
    </w:div>
    <w:div w:id="689338672">
      <w:bodyDiv w:val="1"/>
      <w:marLeft w:val="0"/>
      <w:marRight w:val="0"/>
      <w:marTop w:val="0"/>
      <w:marBottom w:val="0"/>
      <w:divBdr>
        <w:top w:val="none" w:sz="0" w:space="0" w:color="auto"/>
        <w:left w:val="none" w:sz="0" w:space="0" w:color="auto"/>
        <w:bottom w:val="none" w:sz="0" w:space="0" w:color="auto"/>
        <w:right w:val="none" w:sz="0" w:space="0" w:color="auto"/>
      </w:divBdr>
    </w:div>
    <w:div w:id="710695203">
      <w:bodyDiv w:val="1"/>
      <w:marLeft w:val="0"/>
      <w:marRight w:val="0"/>
      <w:marTop w:val="0"/>
      <w:marBottom w:val="0"/>
      <w:divBdr>
        <w:top w:val="none" w:sz="0" w:space="0" w:color="auto"/>
        <w:left w:val="none" w:sz="0" w:space="0" w:color="auto"/>
        <w:bottom w:val="none" w:sz="0" w:space="0" w:color="auto"/>
        <w:right w:val="none" w:sz="0" w:space="0" w:color="auto"/>
      </w:divBdr>
      <w:divsChild>
        <w:div w:id="1384716087">
          <w:marLeft w:val="0"/>
          <w:marRight w:val="0"/>
          <w:marTop w:val="0"/>
          <w:marBottom w:val="0"/>
          <w:divBdr>
            <w:top w:val="none" w:sz="0" w:space="0" w:color="auto"/>
            <w:left w:val="none" w:sz="0" w:space="0" w:color="auto"/>
            <w:bottom w:val="none" w:sz="0" w:space="0" w:color="auto"/>
            <w:right w:val="none" w:sz="0" w:space="0" w:color="auto"/>
          </w:divBdr>
        </w:div>
      </w:divsChild>
    </w:div>
    <w:div w:id="770929080">
      <w:bodyDiv w:val="1"/>
      <w:marLeft w:val="0"/>
      <w:marRight w:val="0"/>
      <w:marTop w:val="0"/>
      <w:marBottom w:val="0"/>
      <w:divBdr>
        <w:top w:val="none" w:sz="0" w:space="0" w:color="auto"/>
        <w:left w:val="none" w:sz="0" w:space="0" w:color="auto"/>
        <w:bottom w:val="none" w:sz="0" w:space="0" w:color="auto"/>
        <w:right w:val="none" w:sz="0" w:space="0" w:color="auto"/>
      </w:divBdr>
    </w:div>
    <w:div w:id="775903894">
      <w:bodyDiv w:val="1"/>
      <w:marLeft w:val="0"/>
      <w:marRight w:val="0"/>
      <w:marTop w:val="0"/>
      <w:marBottom w:val="0"/>
      <w:divBdr>
        <w:top w:val="none" w:sz="0" w:space="0" w:color="auto"/>
        <w:left w:val="none" w:sz="0" w:space="0" w:color="auto"/>
        <w:bottom w:val="none" w:sz="0" w:space="0" w:color="auto"/>
        <w:right w:val="none" w:sz="0" w:space="0" w:color="auto"/>
      </w:divBdr>
      <w:divsChild>
        <w:div w:id="1601140315">
          <w:marLeft w:val="0"/>
          <w:marRight w:val="0"/>
          <w:marTop w:val="0"/>
          <w:marBottom w:val="0"/>
          <w:divBdr>
            <w:top w:val="none" w:sz="0" w:space="0" w:color="auto"/>
            <w:left w:val="none" w:sz="0" w:space="0" w:color="auto"/>
            <w:bottom w:val="none" w:sz="0" w:space="0" w:color="auto"/>
            <w:right w:val="none" w:sz="0" w:space="0" w:color="auto"/>
          </w:divBdr>
        </w:div>
      </w:divsChild>
    </w:div>
    <w:div w:id="858741189">
      <w:bodyDiv w:val="1"/>
      <w:marLeft w:val="0"/>
      <w:marRight w:val="0"/>
      <w:marTop w:val="0"/>
      <w:marBottom w:val="0"/>
      <w:divBdr>
        <w:top w:val="none" w:sz="0" w:space="0" w:color="auto"/>
        <w:left w:val="none" w:sz="0" w:space="0" w:color="auto"/>
        <w:bottom w:val="none" w:sz="0" w:space="0" w:color="auto"/>
        <w:right w:val="none" w:sz="0" w:space="0" w:color="auto"/>
      </w:divBdr>
      <w:divsChild>
        <w:div w:id="569460112">
          <w:marLeft w:val="0"/>
          <w:marRight w:val="0"/>
          <w:marTop w:val="0"/>
          <w:marBottom w:val="0"/>
          <w:divBdr>
            <w:top w:val="none" w:sz="0" w:space="0" w:color="auto"/>
            <w:left w:val="none" w:sz="0" w:space="0" w:color="auto"/>
            <w:bottom w:val="none" w:sz="0" w:space="0" w:color="auto"/>
            <w:right w:val="none" w:sz="0" w:space="0" w:color="auto"/>
          </w:divBdr>
        </w:div>
      </w:divsChild>
    </w:div>
    <w:div w:id="860897044">
      <w:bodyDiv w:val="1"/>
      <w:marLeft w:val="0"/>
      <w:marRight w:val="0"/>
      <w:marTop w:val="0"/>
      <w:marBottom w:val="0"/>
      <w:divBdr>
        <w:top w:val="none" w:sz="0" w:space="0" w:color="auto"/>
        <w:left w:val="none" w:sz="0" w:space="0" w:color="auto"/>
        <w:bottom w:val="none" w:sz="0" w:space="0" w:color="auto"/>
        <w:right w:val="none" w:sz="0" w:space="0" w:color="auto"/>
      </w:divBdr>
    </w:div>
    <w:div w:id="923880126">
      <w:bodyDiv w:val="1"/>
      <w:marLeft w:val="0"/>
      <w:marRight w:val="0"/>
      <w:marTop w:val="0"/>
      <w:marBottom w:val="0"/>
      <w:divBdr>
        <w:top w:val="none" w:sz="0" w:space="0" w:color="auto"/>
        <w:left w:val="none" w:sz="0" w:space="0" w:color="auto"/>
        <w:bottom w:val="none" w:sz="0" w:space="0" w:color="auto"/>
        <w:right w:val="none" w:sz="0" w:space="0" w:color="auto"/>
      </w:divBdr>
    </w:div>
    <w:div w:id="978535671">
      <w:bodyDiv w:val="1"/>
      <w:marLeft w:val="0"/>
      <w:marRight w:val="0"/>
      <w:marTop w:val="0"/>
      <w:marBottom w:val="0"/>
      <w:divBdr>
        <w:top w:val="none" w:sz="0" w:space="0" w:color="auto"/>
        <w:left w:val="none" w:sz="0" w:space="0" w:color="auto"/>
        <w:bottom w:val="none" w:sz="0" w:space="0" w:color="auto"/>
        <w:right w:val="none" w:sz="0" w:space="0" w:color="auto"/>
      </w:divBdr>
    </w:div>
    <w:div w:id="984092423">
      <w:bodyDiv w:val="1"/>
      <w:marLeft w:val="0"/>
      <w:marRight w:val="0"/>
      <w:marTop w:val="0"/>
      <w:marBottom w:val="0"/>
      <w:divBdr>
        <w:top w:val="none" w:sz="0" w:space="0" w:color="auto"/>
        <w:left w:val="none" w:sz="0" w:space="0" w:color="auto"/>
        <w:bottom w:val="none" w:sz="0" w:space="0" w:color="auto"/>
        <w:right w:val="none" w:sz="0" w:space="0" w:color="auto"/>
      </w:divBdr>
    </w:div>
    <w:div w:id="1020275785">
      <w:bodyDiv w:val="1"/>
      <w:marLeft w:val="0"/>
      <w:marRight w:val="0"/>
      <w:marTop w:val="0"/>
      <w:marBottom w:val="0"/>
      <w:divBdr>
        <w:top w:val="none" w:sz="0" w:space="0" w:color="auto"/>
        <w:left w:val="none" w:sz="0" w:space="0" w:color="auto"/>
        <w:bottom w:val="none" w:sz="0" w:space="0" w:color="auto"/>
        <w:right w:val="none" w:sz="0" w:space="0" w:color="auto"/>
      </w:divBdr>
      <w:divsChild>
        <w:div w:id="1685984035">
          <w:marLeft w:val="0"/>
          <w:marRight w:val="0"/>
          <w:marTop w:val="0"/>
          <w:marBottom w:val="0"/>
          <w:divBdr>
            <w:top w:val="none" w:sz="0" w:space="0" w:color="auto"/>
            <w:left w:val="none" w:sz="0" w:space="0" w:color="auto"/>
            <w:bottom w:val="none" w:sz="0" w:space="0" w:color="auto"/>
            <w:right w:val="none" w:sz="0" w:space="0" w:color="auto"/>
          </w:divBdr>
        </w:div>
      </w:divsChild>
    </w:div>
    <w:div w:id="1093553759">
      <w:bodyDiv w:val="1"/>
      <w:marLeft w:val="0"/>
      <w:marRight w:val="0"/>
      <w:marTop w:val="0"/>
      <w:marBottom w:val="0"/>
      <w:divBdr>
        <w:top w:val="none" w:sz="0" w:space="0" w:color="auto"/>
        <w:left w:val="none" w:sz="0" w:space="0" w:color="auto"/>
        <w:bottom w:val="none" w:sz="0" w:space="0" w:color="auto"/>
        <w:right w:val="none" w:sz="0" w:space="0" w:color="auto"/>
      </w:divBdr>
    </w:div>
    <w:div w:id="1116366171">
      <w:bodyDiv w:val="1"/>
      <w:marLeft w:val="0"/>
      <w:marRight w:val="0"/>
      <w:marTop w:val="0"/>
      <w:marBottom w:val="0"/>
      <w:divBdr>
        <w:top w:val="none" w:sz="0" w:space="0" w:color="auto"/>
        <w:left w:val="none" w:sz="0" w:space="0" w:color="auto"/>
        <w:bottom w:val="none" w:sz="0" w:space="0" w:color="auto"/>
        <w:right w:val="none" w:sz="0" w:space="0" w:color="auto"/>
      </w:divBdr>
    </w:div>
    <w:div w:id="1139570640">
      <w:bodyDiv w:val="1"/>
      <w:marLeft w:val="0"/>
      <w:marRight w:val="0"/>
      <w:marTop w:val="0"/>
      <w:marBottom w:val="0"/>
      <w:divBdr>
        <w:top w:val="none" w:sz="0" w:space="0" w:color="auto"/>
        <w:left w:val="none" w:sz="0" w:space="0" w:color="auto"/>
        <w:bottom w:val="none" w:sz="0" w:space="0" w:color="auto"/>
        <w:right w:val="none" w:sz="0" w:space="0" w:color="auto"/>
      </w:divBdr>
    </w:div>
    <w:div w:id="1150559382">
      <w:bodyDiv w:val="1"/>
      <w:marLeft w:val="0"/>
      <w:marRight w:val="0"/>
      <w:marTop w:val="0"/>
      <w:marBottom w:val="0"/>
      <w:divBdr>
        <w:top w:val="none" w:sz="0" w:space="0" w:color="auto"/>
        <w:left w:val="none" w:sz="0" w:space="0" w:color="auto"/>
        <w:bottom w:val="none" w:sz="0" w:space="0" w:color="auto"/>
        <w:right w:val="none" w:sz="0" w:space="0" w:color="auto"/>
      </w:divBdr>
      <w:divsChild>
        <w:div w:id="1032001563">
          <w:marLeft w:val="0"/>
          <w:marRight w:val="0"/>
          <w:marTop w:val="0"/>
          <w:marBottom w:val="0"/>
          <w:divBdr>
            <w:top w:val="none" w:sz="0" w:space="0" w:color="auto"/>
            <w:left w:val="none" w:sz="0" w:space="0" w:color="auto"/>
            <w:bottom w:val="none" w:sz="0" w:space="0" w:color="auto"/>
            <w:right w:val="none" w:sz="0" w:space="0" w:color="auto"/>
          </w:divBdr>
        </w:div>
      </w:divsChild>
    </w:div>
    <w:div w:id="1206521328">
      <w:bodyDiv w:val="1"/>
      <w:marLeft w:val="0"/>
      <w:marRight w:val="0"/>
      <w:marTop w:val="0"/>
      <w:marBottom w:val="0"/>
      <w:divBdr>
        <w:top w:val="none" w:sz="0" w:space="0" w:color="auto"/>
        <w:left w:val="none" w:sz="0" w:space="0" w:color="auto"/>
        <w:bottom w:val="none" w:sz="0" w:space="0" w:color="auto"/>
        <w:right w:val="none" w:sz="0" w:space="0" w:color="auto"/>
      </w:divBdr>
    </w:div>
    <w:div w:id="1256355983">
      <w:bodyDiv w:val="1"/>
      <w:marLeft w:val="0"/>
      <w:marRight w:val="0"/>
      <w:marTop w:val="0"/>
      <w:marBottom w:val="0"/>
      <w:divBdr>
        <w:top w:val="none" w:sz="0" w:space="0" w:color="auto"/>
        <w:left w:val="none" w:sz="0" w:space="0" w:color="auto"/>
        <w:bottom w:val="none" w:sz="0" w:space="0" w:color="auto"/>
        <w:right w:val="none" w:sz="0" w:space="0" w:color="auto"/>
      </w:divBdr>
      <w:divsChild>
        <w:div w:id="438718662">
          <w:marLeft w:val="0"/>
          <w:marRight w:val="0"/>
          <w:marTop w:val="0"/>
          <w:marBottom w:val="0"/>
          <w:divBdr>
            <w:top w:val="none" w:sz="0" w:space="0" w:color="auto"/>
            <w:left w:val="none" w:sz="0" w:space="0" w:color="auto"/>
            <w:bottom w:val="none" w:sz="0" w:space="0" w:color="auto"/>
            <w:right w:val="none" w:sz="0" w:space="0" w:color="auto"/>
          </w:divBdr>
        </w:div>
      </w:divsChild>
    </w:div>
    <w:div w:id="1269696754">
      <w:bodyDiv w:val="1"/>
      <w:marLeft w:val="0"/>
      <w:marRight w:val="0"/>
      <w:marTop w:val="0"/>
      <w:marBottom w:val="0"/>
      <w:divBdr>
        <w:top w:val="none" w:sz="0" w:space="0" w:color="auto"/>
        <w:left w:val="none" w:sz="0" w:space="0" w:color="auto"/>
        <w:bottom w:val="none" w:sz="0" w:space="0" w:color="auto"/>
        <w:right w:val="none" w:sz="0" w:space="0" w:color="auto"/>
      </w:divBdr>
    </w:div>
    <w:div w:id="1282415093">
      <w:bodyDiv w:val="1"/>
      <w:marLeft w:val="0"/>
      <w:marRight w:val="0"/>
      <w:marTop w:val="0"/>
      <w:marBottom w:val="0"/>
      <w:divBdr>
        <w:top w:val="none" w:sz="0" w:space="0" w:color="auto"/>
        <w:left w:val="none" w:sz="0" w:space="0" w:color="auto"/>
        <w:bottom w:val="none" w:sz="0" w:space="0" w:color="auto"/>
        <w:right w:val="none" w:sz="0" w:space="0" w:color="auto"/>
      </w:divBdr>
    </w:div>
    <w:div w:id="1331449716">
      <w:bodyDiv w:val="1"/>
      <w:marLeft w:val="0"/>
      <w:marRight w:val="0"/>
      <w:marTop w:val="0"/>
      <w:marBottom w:val="0"/>
      <w:divBdr>
        <w:top w:val="none" w:sz="0" w:space="0" w:color="auto"/>
        <w:left w:val="none" w:sz="0" w:space="0" w:color="auto"/>
        <w:bottom w:val="none" w:sz="0" w:space="0" w:color="auto"/>
        <w:right w:val="none" w:sz="0" w:space="0" w:color="auto"/>
      </w:divBdr>
    </w:div>
    <w:div w:id="1396469878">
      <w:bodyDiv w:val="1"/>
      <w:marLeft w:val="0"/>
      <w:marRight w:val="0"/>
      <w:marTop w:val="0"/>
      <w:marBottom w:val="0"/>
      <w:divBdr>
        <w:top w:val="none" w:sz="0" w:space="0" w:color="auto"/>
        <w:left w:val="none" w:sz="0" w:space="0" w:color="auto"/>
        <w:bottom w:val="none" w:sz="0" w:space="0" w:color="auto"/>
        <w:right w:val="none" w:sz="0" w:space="0" w:color="auto"/>
      </w:divBdr>
    </w:div>
    <w:div w:id="1412000163">
      <w:bodyDiv w:val="1"/>
      <w:marLeft w:val="0"/>
      <w:marRight w:val="0"/>
      <w:marTop w:val="0"/>
      <w:marBottom w:val="0"/>
      <w:divBdr>
        <w:top w:val="none" w:sz="0" w:space="0" w:color="auto"/>
        <w:left w:val="none" w:sz="0" w:space="0" w:color="auto"/>
        <w:bottom w:val="none" w:sz="0" w:space="0" w:color="auto"/>
        <w:right w:val="none" w:sz="0" w:space="0" w:color="auto"/>
      </w:divBdr>
    </w:div>
    <w:div w:id="1468165063">
      <w:bodyDiv w:val="1"/>
      <w:marLeft w:val="0"/>
      <w:marRight w:val="0"/>
      <w:marTop w:val="0"/>
      <w:marBottom w:val="0"/>
      <w:divBdr>
        <w:top w:val="none" w:sz="0" w:space="0" w:color="auto"/>
        <w:left w:val="none" w:sz="0" w:space="0" w:color="auto"/>
        <w:bottom w:val="none" w:sz="0" w:space="0" w:color="auto"/>
        <w:right w:val="none" w:sz="0" w:space="0" w:color="auto"/>
      </w:divBdr>
    </w:div>
    <w:div w:id="1479758726">
      <w:bodyDiv w:val="1"/>
      <w:marLeft w:val="0"/>
      <w:marRight w:val="0"/>
      <w:marTop w:val="0"/>
      <w:marBottom w:val="0"/>
      <w:divBdr>
        <w:top w:val="none" w:sz="0" w:space="0" w:color="auto"/>
        <w:left w:val="none" w:sz="0" w:space="0" w:color="auto"/>
        <w:bottom w:val="none" w:sz="0" w:space="0" w:color="auto"/>
        <w:right w:val="none" w:sz="0" w:space="0" w:color="auto"/>
      </w:divBdr>
      <w:divsChild>
        <w:div w:id="732316299">
          <w:marLeft w:val="0"/>
          <w:marRight w:val="0"/>
          <w:marTop w:val="0"/>
          <w:marBottom w:val="0"/>
          <w:divBdr>
            <w:top w:val="none" w:sz="0" w:space="0" w:color="auto"/>
            <w:left w:val="none" w:sz="0" w:space="0" w:color="auto"/>
            <w:bottom w:val="none" w:sz="0" w:space="0" w:color="auto"/>
            <w:right w:val="none" w:sz="0" w:space="0" w:color="auto"/>
          </w:divBdr>
        </w:div>
      </w:divsChild>
    </w:div>
    <w:div w:id="1485199113">
      <w:bodyDiv w:val="1"/>
      <w:marLeft w:val="0"/>
      <w:marRight w:val="0"/>
      <w:marTop w:val="0"/>
      <w:marBottom w:val="0"/>
      <w:divBdr>
        <w:top w:val="none" w:sz="0" w:space="0" w:color="auto"/>
        <w:left w:val="none" w:sz="0" w:space="0" w:color="auto"/>
        <w:bottom w:val="none" w:sz="0" w:space="0" w:color="auto"/>
        <w:right w:val="none" w:sz="0" w:space="0" w:color="auto"/>
      </w:divBdr>
      <w:divsChild>
        <w:div w:id="1138298857">
          <w:marLeft w:val="0"/>
          <w:marRight w:val="0"/>
          <w:marTop w:val="0"/>
          <w:marBottom w:val="0"/>
          <w:divBdr>
            <w:top w:val="none" w:sz="0" w:space="0" w:color="auto"/>
            <w:left w:val="none" w:sz="0" w:space="0" w:color="auto"/>
            <w:bottom w:val="none" w:sz="0" w:space="0" w:color="auto"/>
            <w:right w:val="none" w:sz="0" w:space="0" w:color="auto"/>
          </w:divBdr>
        </w:div>
      </w:divsChild>
    </w:div>
    <w:div w:id="1492331299">
      <w:bodyDiv w:val="1"/>
      <w:marLeft w:val="0"/>
      <w:marRight w:val="0"/>
      <w:marTop w:val="0"/>
      <w:marBottom w:val="0"/>
      <w:divBdr>
        <w:top w:val="none" w:sz="0" w:space="0" w:color="auto"/>
        <w:left w:val="none" w:sz="0" w:space="0" w:color="auto"/>
        <w:bottom w:val="none" w:sz="0" w:space="0" w:color="auto"/>
        <w:right w:val="none" w:sz="0" w:space="0" w:color="auto"/>
      </w:divBdr>
    </w:div>
    <w:div w:id="1498885416">
      <w:bodyDiv w:val="1"/>
      <w:marLeft w:val="0"/>
      <w:marRight w:val="0"/>
      <w:marTop w:val="0"/>
      <w:marBottom w:val="0"/>
      <w:divBdr>
        <w:top w:val="none" w:sz="0" w:space="0" w:color="auto"/>
        <w:left w:val="none" w:sz="0" w:space="0" w:color="auto"/>
        <w:bottom w:val="none" w:sz="0" w:space="0" w:color="auto"/>
        <w:right w:val="none" w:sz="0" w:space="0" w:color="auto"/>
      </w:divBdr>
      <w:divsChild>
        <w:div w:id="1275284878">
          <w:marLeft w:val="0"/>
          <w:marRight w:val="0"/>
          <w:marTop w:val="0"/>
          <w:marBottom w:val="0"/>
          <w:divBdr>
            <w:top w:val="none" w:sz="0" w:space="0" w:color="auto"/>
            <w:left w:val="none" w:sz="0" w:space="0" w:color="auto"/>
            <w:bottom w:val="none" w:sz="0" w:space="0" w:color="auto"/>
            <w:right w:val="none" w:sz="0" w:space="0" w:color="auto"/>
          </w:divBdr>
        </w:div>
      </w:divsChild>
    </w:div>
    <w:div w:id="1533834993">
      <w:bodyDiv w:val="1"/>
      <w:marLeft w:val="0"/>
      <w:marRight w:val="0"/>
      <w:marTop w:val="0"/>
      <w:marBottom w:val="0"/>
      <w:divBdr>
        <w:top w:val="none" w:sz="0" w:space="0" w:color="auto"/>
        <w:left w:val="none" w:sz="0" w:space="0" w:color="auto"/>
        <w:bottom w:val="none" w:sz="0" w:space="0" w:color="auto"/>
        <w:right w:val="none" w:sz="0" w:space="0" w:color="auto"/>
      </w:divBdr>
    </w:div>
    <w:div w:id="1556500625">
      <w:bodyDiv w:val="1"/>
      <w:marLeft w:val="0"/>
      <w:marRight w:val="0"/>
      <w:marTop w:val="0"/>
      <w:marBottom w:val="0"/>
      <w:divBdr>
        <w:top w:val="none" w:sz="0" w:space="0" w:color="auto"/>
        <w:left w:val="none" w:sz="0" w:space="0" w:color="auto"/>
        <w:bottom w:val="none" w:sz="0" w:space="0" w:color="auto"/>
        <w:right w:val="none" w:sz="0" w:space="0" w:color="auto"/>
      </w:divBdr>
      <w:divsChild>
        <w:div w:id="467434730">
          <w:marLeft w:val="0"/>
          <w:marRight w:val="0"/>
          <w:marTop w:val="0"/>
          <w:marBottom w:val="0"/>
          <w:divBdr>
            <w:top w:val="none" w:sz="0" w:space="0" w:color="auto"/>
            <w:left w:val="none" w:sz="0" w:space="0" w:color="auto"/>
            <w:bottom w:val="none" w:sz="0" w:space="0" w:color="auto"/>
            <w:right w:val="none" w:sz="0" w:space="0" w:color="auto"/>
          </w:divBdr>
          <w:divsChild>
            <w:div w:id="280723323">
              <w:marLeft w:val="0"/>
              <w:marRight w:val="0"/>
              <w:marTop w:val="0"/>
              <w:marBottom w:val="0"/>
              <w:divBdr>
                <w:top w:val="none" w:sz="0" w:space="0" w:color="auto"/>
                <w:left w:val="none" w:sz="0" w:space="0" w:color="auto"/>
                <w:bottom w:val="none" w:sz="0" w:space="0" w:color="auto"/>
                <w:right w:val="none" w:sz="0" w:space="0" w:color="auto"/>
              </w:divBdr>
            </w:div>
            <w:div w:id="1251891566">
              <w:marLeft w:val="0"/>
              <w:marRight w:val="0"/>
              <w:marTop w:val="0"/>
              <w:marBottom w:val="0"/>
              <w:divBdr>
                <w:top w:val="none" w:sz="0" w:space="0" w:color="auto"/>
                <w:left w:val="none" w:sz="0" w:space="0" w:color="auto"/>
                <w:bottom w:val="none" w:sz="0" w:space="0" w:color="auto"/>
                <w:right w:val="none" w:sz="0" w:space="0" w:color="auto"/>
              </w:divBdr>
            </w:div>
            <w:div w:id="1738280363">
              <w:marLeft w:val="0"/>
              <w:marRight w:val="0"/>
              <w:marTop w:val="0"/>
              <w:marBottom w:val="0"/>
              <w:divBdr>
                <w:top w:val="none" w:sz="0" w:space="0" w:color="auto"/>
                <w:left w:val="none" w:sz="0" w:space="0" w:color="auto"/>
                <w:bottom w:val="none" w:sz="0" w:space="0" w:color="auto"/>
                <w:right w:val="none" w:sz="0" w:space="0" w:color="auto"/>
              </w:divBdr>
            </w:div>
            <w:div w:id="1583754589">
              <w:marLeft w:val="0"/>
              <w:marRight w:val="0"/>
              <w:marTop w:val="0"/>
              <w:marBottom w:val="0"/>
              <w:divBdr>
                <w:top w:val="none" w:sz="0" w:space="0" w:color="auto"/>
                <w:left w:val="none" w:sz="0" w:space="0" w:color="auto"/>
                <w:bottom w:val="none" w:sz="0" w:space="0" w:color="auto"/>
                <w:right w:val="none" w:sz="0" w:space="0" w:color="auto"/>
              </w:divBdr>
            </w:div>
            <w:div w:id="1578054130">
              <w:marLeft w:val="0"/>
              <w:marRight w:val="0"/>
              <w:marTop w:val="0"/>
              <w:marBottom w:val="0"/>
              <w:divBdr>
                <w:top w:val="none" w:sz="0" w:space="0" w:color="auto"/>
                <w:left w:val="none" w:sz="0" w:space="0" w:color="auto"/>
                <w:bottom w:val="none" w:sz="0" w:space="0" w:color="auto"/>
                <w:right w:val="none" w:sz="0" w:space="0" w:color="auto"/>
              </w:divBdr>
            </w:div>
            <w:div w:id="744228039">
              <w:marLeft w:val="0"/>
              <w:marRight w:val="0"/>
              <w:marTop w:val="0"/>
              <w:marBottom w:val="0"/>
              <w:divBdr>
                <w:top w:val="none" w:sz="0" w:space="0" w:color="auto"/>
                <w:left w:val="none" w:sz="0" w:space="0" w:color="auto"/>
                <w:bottom w:val="none" w:sz="0" w:space="0" w:color="auto"/>
                <w:right w:val="none" w:sz="0" w:space="0" w:color="auto"/>
              </w:divBdr>
            </w:div>
            <w:div w:id="1169101803">
              <w:marLeft w:val="0"/>
              <w:marRight w:val="0"/>
              <w:marTop w:val="0"/>
              <w:marBottom w:val="0"/>
              <w:divBdr>
                <w:top w:val="none" w:sz="0" w:space="0" w:color="auto"/>
                <w:left w:val="none" w:sz="0" w:space="0" w:color="auto"/>
                <w:bottom w:val="none" w:sz="0" w:space="0" w:color="auto"/>
                <w:right w:val="none" w:sz="0" w:space="0" w:color="auto"/>
              </w:divBdr>
            </w:div>
            <w:div w:id="7560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2511">
      <w:bodyDiv w:val="1"/>
      <w:marLeft w:val="0"/>
      <w:marRight w:val="0"/>
      <w:marTop w:val="0"/>
      <w:marBottom w:val="0"/>
      <w:divBdr>
        <w:top w:val="none" w:sz="0" w:space="0" w:color="auto"/>
        <w:left w:val="none" w:sz="0" w:space="0" w:color="auto"/>
        <w:bottom w:val="none" w:sz="0" w:space="0" w:color="auto"/>
        <w:right w:val="none" w:sz="0" w:space="0" w:color="auto"/>
      </w:divBdr>
    </w:div>
    <w:div w:id="1666592696">
      <w:bodyDiv w:val="1"/>
      <w:marLeft w:val="0"/>
      <w:marRight w:val="0"/>
      <w:marTop w:val="0"/>
      <w:marBottom w:val="0"/>
      <w:divBdr>
        <w:top w:val="none" w:sz="0" w:space="0" w:color="auto"/>
        <w:left w:val="none" w:sz="0" w:space="0" w:color="auto"/>
        <w:bottom w:val="none" w:sz="0" w:space="0" w:color="auto"/>
        <w:right w:val="none" w:sz="0" w:space="0" w:color="auto"/>
      </w:divBdr>
    </w:div>
    <w:div w:id="1670209876">
      <w:bodyDiv w:val="1"/>
      <w:marLeft w:val="0"/>
      <w:marRight w:val="0"/>
      <w:marTop w:val="0"/>
      <w:marBottom w:val="0"/>
      <w:divBdr>
        <w:top w:val="none" w:sz="0" w:space="0" w:color="auto"/>
        <w:left w:val="none" w:sz="0" w:space="0" w:color="auto"/>
        <w:bottom w:val="none" w:sz="0" w:space="0" w:color="auto"/>
        <w:right w:val="none" w:sz="0" w:space="0" w:color="auto"/>
      </w:divBdr>
      <w:divsChild>
        <w:div w:id="1270700104">
          <w:marLeft w:val="0"/>
          <w:marRight w:val="0"/>
          <w:marTop w:val="0"/>
          <w:marBottom w:val="0"/>
          <w:divBdr>
            <w:top w:val="none" w:sz="0" w:space="0" w:color="auto"/>
            <w:left w:val="none" w:sz="0" w:space="0" w:color="auto"/>
            <w:bottom w:val="none" w:sz="0" w:space="0" w:color="auto"/>
            <w:right w:val="none" w:sz="0" w:space="0" w:color="auto"/>
          </w:divBdr>
        </w:div>
      </w:divsChild>
    </w:div>
    <w:div w:id="1688485692">
      <w:bodyDiv w:val="1"/>
      <w:marLeft w:val="0"/>
      <w:marRight w:val="0"/>
      <w:marTop w:val="0"/>
      <w:marBottom w:val="0"/>
      <w:divBdr>
        <w:top w:val="none" w:sz="0" w:space="0" w:color="auto"/>
        <w:left w:val="none" w:sz="0" w:space="0" w:color="auto"/>
        <w:bottom w:val="none" w:sz="0" w:space="0" w:color="auto"/>
        <w:right w:val="none" w:sz="0" w:space="0" w:color="auto"/>
      </w:divBdr>
    </w:div>
    <w:div w:id="1697536639">
      <w:bodyDiv w:val="1"/>
      <w:marLeft w:val="0"/>
      <w:marRight w:val="0"/>
      <w:marTop w:val="0"/>
      <w:marBottom w:val="0"/>
      <w:divBdr>
        <w:top w:val="none" w:sz="0" w:space="0" w:color="auto"/>
        <w:left w:val="none" w:sz="0" w:space="0" w:color="auto"/>
        <w:bottom w:val="none" w:sz="0" w:space="0" w:color="auto"/>
        <w:right w:val="none" w:sz="0" w:space="0" w:color="auto"/>
      </w:divBdr>
    </w:div>
    <w:div w:id="1785348364">
      <w:bodyDiv w:val="1"/>
      <w:marLeft w:val="0"/>
      <w:marRight w:val="0"/>
      <w:marTop w:val="0"/>
      <w:marBottom w:val="0"/>
      <w:divBdr>
        <w:top w:val="none" w:sz="0" w:space="0" w:color="auto"/>
        <w:left w:val="none" w:sz="0" w:space="0" w:color="auto"/>
        <w:bottom w:val="none" w:sz="0" w:space="0" w:color="auto"/>
        <w:right w:val="none" w:sz="0" w:space="0" w:color="auto"/>
      </w:divBdr>
    </w:div>
    <w:div w:id="1813449762">
      <w:bodyDiv w:val="1"/>
      <w:marLeft w:val="0"/>
      <w:marRight w:val="0"/>
      <w:marTop w:val="0"/>
      <w:marBottom w:val="0"/>
      <w:divBdr>
        <w:top w:val="none" w:sz="0" w:space="0" w:color="auto"/>
        <w:left w:val="none" w:sz="0" w:space="0" w:color="auto"/>
        <w:bottom w:val="none" w:sz="0" w:space="0" w:color="auto"/>
        <w:right w:val="none" w:sz="0" w:space="0" w:color="auto"/>
      </w:divBdr>
      <w:divsChild>
        <w:div w:id="485322506">
          <w:marLeft w:val="0"/>
          <w:marRight w:val="0"/>
          <w:marTop w:val="0"/>
          <w:marBottom w:val="0"/>
          <w:divBdr>
            <w:top w:val="none" w:sz="0" w:space="0" w:color="auto"/>
            <w:left w:val="none" w:sz="0" w:space="0" w:color="auto"/>
            <w:bottom w:val="none" w:sz="0" w:space="0" w:color="auto"/>
            <w:right w:val="none" w:sz="0" w:space="0" w:color="auto"/>
          </w:divBdr>
        </w:div>
      </w:divsChild>
    </w:div>
    <w:div w:id="1814057979">
      <w:bodyDiv w:val="1"/>
      <w:marLeft w:val="0"/>
      <w:marRight w:val="0"/>
      <w:marTop w:val="0"/>
      <w:marBottom w:val="0"/>
      <w:divBdr>
        <w:top w:val="none" w:sz="0" w:space="0" w:color="auto"/>
        <w:left w:val="none" w:sz="0" w:space="0" w:color="auto"/>
        <w:bottom w:val="none" w:sz="0" w:space="0" w:color="auto"/>
        <w:right w:val="none" w:sz="0" w:space="0" w:color="auto"/>
      </w:divBdr>
      <w:divsChild>
        <w:div w:id="1883203420">
          <w:marLeft w:val="0"/>
          <w:marRight w:val="0"/>
          <w:marTop w:val="0"/>
          <w:marBottom w:val="0"/>
          <w:divBdr>
            <w:top w:val="none" w:sz="0" w:space="0" w:color="auto"/>
            <w:left w:val="none" w:sz="0" w:space="0" w:color="auto"/>
            <w:bottom w:val="none" w:sz="0" w:space="0" w:color="auto"/>
            <w:right w:val="none" w:sz="0" w:space="0" w:color="auto"/>
          </w:divBdr>
        </w:div>
      </w:divsChild>
    </w:div>
    <w:div w:id="1913586357">
      <w:bodyDiv w:val="1"/>
      <w:marLeft w:val="0"/>
      <w:marRight w:val="0"/>
      <w:marTop w:val="0"/>
      <w:marBottom w:val="0"/>
      <w:divBdr>
        <w:top w:val="none" w:sz="0" w:space="0" w:color="auto"/>
        <w:left w:val="none" w:sz="0" w:space="0" w:color="auto"/>
        <w:bottom w:val="none" w:sz="0" w:space="0" w:color="auto"/>
        <w:right w:val="none" w:sz="0" w:space="0" w:color="auto"/>
      </w:divBdr>
      <w:divsChild>
        <w:div w:id="1184394310">
          <w:marLeft w:val="0"/>
          <w:marRight w:val="0"/>
          <w:marTop w:val="0"/>
          <w:marBottom w:val="0"/>
          <w:divBdr>
            <w:top w:val="none" w:sz="0" w:space="0" w:color="auto"/>
            <w:left w:val="none" w:sz="0" w:space="0" w:color="auto"/>
            <w:bottom w:val="none" w:sz="0" w:space="0" w:color="auto"/>
            <w:right w:val="none" w:sz="0" w:space="0" w:color="auto"/>
          </w:divBdr>
        </w:div>
      </w:divsChild>
    </w:div>
    <w:div w:id="1934438756">
      <w:bodyDiv w:val="1"/>
      <w:marLeft w:val="0"/>
      <w:marRight w:val="0"/>
      <w:marTop w:val="0"/>
      <w:marBottom w:val="0"/>
      <w:divBdr>
        <w:top w:val="none" w:sz="0" w:space="0" w:color="auto"/>
        <w:left w:val="none" w:sz="0" w:space="0" w:color="auto"/>
        <w:bottom w:val="none" w:sz="0" w:space="0" w:color="auto"/>
        <w:right w:val="none" w:sz="0" w:space="0" w:color="auto"/>
      </w:divBdr>
    </w:div>
    <w:div w:id="1988625755">
      <w:bodyDiv w:val="1"/>
      <w:marLeft w:val="0"/>
      <w:marRight w:val="0"/>
      <w:marTop w:val="0"/>
      <w:marBottom w:val="0"/>
      <w:divBdr>
        <w:top w:val="none" w:sz="0" w:space="0" w:color="auto"/>
        <w:left w:val="none" w:sz="0" w:space="0" w:color="auto"/>
        <w:bottom w:val="none" w:sz="0" w:space="0" w:color="auto"/>
        <w:right w:val="none" w:sz="0" w:space="0" w:color="auto"/>
      </w:divBdr>
      <w:divsChild>
        <w:div w:id="923224556">
          <w:marLeft w:val="0"/>
          <w:marRight w:val="0"/>
          <w:marTop w:val="0"/>
          <w:marBottom w:val="0"/>
          <w:divBdr>
            <w:top w:val="none" w:sz="0" w:space="0" w:color="auto"/>
            <w:left w:val="none" w:sz="0" w:space="0" w:color="auto"/>
            <w:bottom w:val="none" w:sz="0" w:space="0" w:color="auto"/>
            <w:right w:val="none" w:sz="0" w:space="0" w:color="auto"/>
          </w:divBdr>
        </w:div>
      </w:divsChild>
    </w:div>
    <w:div w:id="2135976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www.phishtank.com/" TargetMode="External"/><Relationship Id="rId50" Type="http://schemas.openxmlformats.org/officeDocument/2006/relationships/hyperlink" Target="https://openphish.com/"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nguyenhung18/web-phishing-detection-v2" TargetMode="External"/><Relationship Id="rId45" Type="http://schemas.openxmlformats.org/officeDocument/2006/relationships/image" Target="media/image34.png"/><Relationship Id="rId53" Type="http://schemas.openxmlformats.org/officeDocument/2006/relationships/hyperlink" Target="https://catboost.ai/"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github.com/shreyagopal/Phishing-Website-Detection-by-Machine-Learning-Techniqu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facebook.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www.phishtank.com/" TargetMode="External"/><Relationship Id="rId8" Type="http://schemas.openxmlformats.org/officeDocument/2006/relationships/endnotes" Target="endnotes.xml"/><Relationship Id="rId51" Type="http://schemas.openxmlformats.org/officeDocument/2006/relationships/hyperlink" Target="https://xgboost.readthedocs.io/en/stabl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openphish.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ED635F-AAE2-44FE-AD2B-2E5E924F5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33</Pages>
  <Words>4373</Words>
  <Characters>24932</Characters>
  <Application>Microsoft Office Word</Application>
  <DocSecurity>0</DocSecurity>
  <Lines>207</Lines>
  <Paragraphs>58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Nguyên Hưng</cp:lastModifiedBy>
  <cp:revision>211</cp:revision>
  <dcterms:created xsi:type="dcterms:W3CDTF">2025-03-30T04:10:00Z</dcterms:created>
  <dcterms:modified xsi:type="dcterms:W3CDTF">2025-04-28T16:37:00Z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D1994064131D40F7A439EEACE9C21E37_11</vt:lpwstr>
  </property>
  <property fmtid="{D5CDD505-2E9C-101B-9397-08002B2CF9AE}" pid="3" name="KSOProductBuildVer">
    <vt:lpwstr>1033-12.2.0.20326</vt:lpwstr>
  </property>
</Properties>
</file>